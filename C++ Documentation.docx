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B81B" w14:textId="77777777" w:rsidR="006C5B9A" w:rsidRDefault="006C5B9A">
      <w:pPr>
        <w:jc w:val="center"/>
        <w:rPr>
          <w:b/>
          <w:bCs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1B2CC1BD" wp14:editId="086D6226">
            <wp:extent cx="5943600" cy="574040"/>
            <wp:effectExtent l="0" t="0" r="0" b="0"/>
            <wp:docPr id="1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A2D1" w14:textId="77777777" w:rsidR="006C5B9A" w:rsidRPr="006C5B9A" w:rsidRDefault="006C5B9A" w:rsidP="006C5B9A">
      <w:pPr>
        <w:jc w:val="center"/>
        <w:rPr>
          <w:b/>
          <w:bCs/>
          <w:color w:val="4F6228" w:themeColor="accent3" w:themeShade="80"/>
          <w:sz w:val="44"/>
          <w:szCs w:val="44"/>
          <w:lang w:val="en-IN"/>
        </w:rPr>
      </w:pPr>
      <w:r w:rsidRPr="006C5B9A">
        <w:rPr>
          <w:b/>
          <w:bCs/>
          <w:color w:val="4F6228" w:themeColor="accent3" w:themeShade="80"/>
          <w:sz w:val="44"/>
          <w:szCs w:val="44"/>
          <w:lang w:val="en-IN"/>
        </w:rPr>
        <w:t xml:space="preserve">Department of Artificial Intelligence and Machine Learning </w:t>
      </w:r>
    </w:p>
    <w:p w14:paraId="7D303259" w14:textId="77777777" w:rsidR="006C5B9A" w:rsidRDefault="006C5B9A" w:rsidP="006C5B9A">
      <w:pPr>
        <w:spacing w:after="120"/>
        <w:jc w:val="center"/>
        <w:rPr>
          <w:b/>
          <w:sz w:val="26"/>
          <w:szCs w:val="26"/>
        </w:rPr>
      </w:pPr>
      <w:r>
        <w:rPr>
          <w:b/>
          <w:bCs/>
          <w:color w:val="1F497D" w:themeColor="text2"/>
          <w:sz w:val="44"/>
          <w:szCs w:val="44"/>
          <w:lang w:val="en-IN"/>
        </w:rPr>
        <w:t xml:space="preserve">            </w:t>
      </w:r>
      <w:r w:rsidRPr="006C5B9A">
        <w:rPr>
          <w:b/>
          <w:bCs/>
          <w:color w:val="1F497D" w:themeColor="text2"/>
          <w:sz w:val="36"/>
          <w:szCs w:val="36"/>
          <w:lang w:val="en-IN"/>
        </w:rPr>
        <w:t xml:space="preserve">Object Oriented Programming through C++ </w:t>
      </w:r>
      <w:r>
        <w:rPr>
          <w:b/>
          <w:sz w:val="26"/>
          <w:szCs w:val="26"/>
        </w:rPr>
        <w:t>(2501CS08)</w:t>
      </w:r>
    </w:p>
    <w:p w14:paraId="428C9951" w14:textId="68CB9BD0" w:rsidR="006C5B9A" w:rsidRDefault="006C5B9A" w:rsidP="006C5B9A">
      <w:pPr>
        <w:rPr>
          <w:b/>
          <w:bCs/>
          <w:color w:val="1F497D" w:themeColor="text2"/>
          <w:sz w:val="36"/>
          <w:szCs w:val="36"/>
        </w:rPr>
      </w:pPr>
      <w:r>
        <w:rPr>
          <w:b/>
          <w:bCs/>
          <w:color w:val="1F497D" w:themeColor="text2"/>
          <w:sz w:val="32"/>
          <w:szCs w:val="32"/>
        </w:rPr>
        <w:t xml:space="preserve">             </w:t>
      </w:r>
      <w:proofErr w:type="gramStart"/>
      <w:r w:rsidRPr="006C5B9A">
        <w:rPr>
          <w:b/>
          <w:bCs/>
          <w:color w:val="1F497D" w:themeColor="text2"/>
          <w:sz w:val="36"/>
          <w:szCs w:val="36"/>
        </w:rPr>
        <w:t>STUDENT  ATTENDANCE</w:t>
      </w:r>
      <w:proofErr w:type="gramEnd"/>
      <w:r w:rsidRPr="006C5B9A">
        <w:rPr>
          <w:b/>
          <w:bCs/>
          <w:color w:val="1F497D" w:themeColor="text2"/>
          <w:sz w:val="36"/>
          <w:szCs w:val="36"/>
        </w:rPr>
        <w:t xml:space="preserve">   MARKING   SYSTEM</w:t>
      </w:r>
    </w:p>
    <w:p w14:paraId="6C4FC252" w14:textId="479A362C" w:rsidR="006C5B9A" w:rsidRPr="006C5B9A" w:rsidRDefault="006C5B9A" w:rsidP="006C5B9A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 xml:space="preserve">                                    </w:t>
      </w:r>
      <w:r w:rsidRPr="006C5B9A">
        <w:rPr>
          <w:color w:val="EE0000"/>
          <w:sz w:val="36"/>
          <w:szCs w:val="36"/>
        </w:rPr>
        <w:t xml:space="preserve">CERTIFICATE  </w:t>
      </w:r>
    </w:p>
    <w:p w14:paraId="3F3A81A6" w14:textId="77777777" w:rsidR="006C5B9A" w:rsidRDefault="006C5B9A" w:rsidP="006C5B9A">
      <w:pPr>
        <w:spacing w:after="120"/>
        <w:jc w:val="center"/>
        <w:rPr>
          <w:sz w:val="26"/>
          <w:szCs w:val="26"/>
        </w:rPr>
      </w:pPr>
    </w:p>
    <w:p w14:paraId="458BB933" w14:textId="09AF150B" w:rsidR="00062D87" w:rsidRPr="006C5B9A" w:rsidRDefault="006C5B9A" w:rsidP="006C5B9A">
      <w:pPr>
        <w:rPr>
          <w:color w:val="1F497D" w:themeColor="text2"/>
          <w:sz w:val="44"/>
          <w:szCs w:val="44"/>
        </w:rPr>
      </w:pPr>
      <w:r>
        <w:rPr>
          <w:b/>
          <w:bCs/>
          <w:color w:val="1F497D" w:themeColor="text2"/>
          <w:sz w:val="44"/>
          <w:szCs w:val="44"/>
        </w:rPr>
        <w:t xml:space="preserve">                               </w:t>
      </w:r>
      <w:r>
        <w:rPr>
          <w:b/>
          <w:sz w:val="26"/>
          <w:szCs w:val="26"/>
        </w:rPr>
        <w:t>BATCH</w:t>
      </w:r>
      <w:r w:rsidR="00F6274C">
        <w:rPr>
          <w:b/>
          <w:sz w:val="26"/>
          <w:szCs w:val="26"/>
        </w:rPr>
        <w:t xml:space="preserve"> NUMBER – 0</w:t>
      </w:r>
      <w:r w:rsidR="00A91344">
        <w:rPr>
          <w:b/>
          <w:sz w:val="26"/>
          <w:szCs w:val="26"/>
        </w:rPr>
        <w:t>1</w:t>
      </w:r>
    </w:p>
    <w:p w14:paraId="1C4CA821" w14:textId="1CC701AB" w:rsidR="00062D87" w:rsidRDefault="00F6274C">
      <w:pPr>
        <w:spacing w:after="120"/>
        <w:jc w:val="center"/>
        <w:rPr>
          <w:b/>
          <w:sz w:val="32"/>
          <w:szCs w:val="32"/>
        </w:rPr>
      </w:pPr>
      <w:r w:rsidRPr="00C432B2">
        <w:rPr>
          <w:b/>
          <w:sz w:val="32"/>
          <w:szCs w:val="32"/>
        </w:rPr>
        <w:t>SUBMITTED BY</w:t>
      </w:r>
    </w:p>
    <w:p w14:paraId="2BF5C597" w14:textId="77777777" w:rsidR="00C432B2" w:rsidRPr="00C432B2" w:rsidRDefault="00C432B2">
      <w:pPr>
        <w:spacing w:after="120"/>
        <w:jc w:val="center"/>
        <w:rPr>
          <w:sz w:val="32"/>
          <w:szCs w:val="32"/>
        </w:rPr>
      </w:pPr>
    </w:p>
    <w:p w14:paraId="31DC7E2F" w14:textId="755AB987" w:rsidR="00EB7B96" w:rsidRPr="00EB7B96" w:rsidRDefault="00EB7B96" w:rsidP="00EB7B96">
      <w:pPr>
        <w:spacing w:after="120"/>
        <w:jc w:val="center"/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 xml:space="preserve">  </w:t>
      </w:r>
      <w:r>
        <w:rPr>
          <w:sz w:val="26"/>
          <w:szCs w:val="26"/>
          <w:lang w:val="en-IN"/>
        </w:rPr>
        <w:t xml:space="preserve">                            </w:t>
      </w:r>
      <w:r w:rsidR="00C432B2">
        <w:rPr>
          <w:sz w:val="26"/>
          <w:szCs w:val="26"/>
          <w:lang w:val="en-IN"/>
        </w:rPr>
        <w:t xml:space="preserve"> </w:t>
      </w:r>
      <w:r w:rsidRPr="00EB7B96">
        <w:rPr>
          <w:sz w:val="26"/>
          <w:szCs w:val="26"/>
          <w:lang w:val="en-IN"/>
        </w:rPr>
        <w:t>PALAMANI CHENCHU MAHESH — 25B11AI875</w:t>
      </w:r>
    </w:p>
    <w:p w14:paraId="701E0ABE" w14:textId="348C5366" w:rsidR="00EB7B96" w:rsidRDefault="00EB7B96" w:rsidP="00EB7B96">
      <w:pPr>
        <w:spacing w:after="120"/>
        <w:jc w:val="center"/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 xml:space="preserve">  </w:t>
      </w:r>
      <w:r>
        <w:rPr>
          <w:sz w:val="26"/>
          <w:szCs w:val="26"/>
          <w:lang w:val="en-IN"/>
        </w:rPr>
        <w:t xml:space="preserve">                               </w:t>
      </w:r>
      <w:r w:rsidR="00C432B2">
        <w:rPr>
          <w:sz w:val="26"/>
          <w:szCs w:val="26"/>
          <w:lang w:val="en-IN"/>
        </w:rPr>
        <w:t xml:space="preserve"> </w:t>
      </w:r>
      <w:r w:rsidRPr="00EB7B96">
        <w:rPr>
          <w:sz w:val="26"/>
          <w:szCs w:val="26"/>
          <w:lang w:val="en-IN"/>
        </w:rPr>
        <w:t>AKSHINTALA DEVI SRI CHARAN — 25B11AI018</w:t>
      </w:r>
    </w:p>
    <w:p w14:paraId="52CECE10" w14:textId="310D8E6F" w:rsidR="00EB7B96" w:rsidRPr="00EB7B96" w:rsidRDefault="00EB7B96" w:rsidP="00EB7B96">
      <w:pPr>
        <w:spacing w:after="120"/>
        <w:jc w:val="center"/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PILLI LOKESH — 25B11AI955</w:t>
      </w:r>
    </w:p>
    <w:p w14:paraId="5C3C24C5" w14:textId="20F754E6" w:rsidR="00EB7B96" w:rsidRDefault="00EB7B96" w:rsidP="00EB7B96">
      <w:pPr>
        <w:spacing w:after="120"/>
        <w:jc w:val="center"/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 xml:space="preserve">  </w:t>
      </w:r>
      <w:r>
        <w:rPr>
          <w:sz w:val="26"/>
          <w:szCs w:val="26"/>
          <w:lang w:val="en-IN"/>
        </w:rPr>
        <w:t xml:space="preserve">      </w:t>
      </w:r>
      <w:r w:rsidRPr="00EB7B96">
        <w:rPr>
          <w:sz w:val="26"/>
          <w:szCs w:val="26"/>
          <w:lang w:val="en-IN"/>
        </w:rPr>
        <w:t>GORLI KUSA RAJU — 26B21AI004</w:t>
      </w:r>
    </w:p>
    <w:p w14:paraId="2A05DA91" w14:textId="77777777" w:rsidR="00C432B2" w:rsidRDefault="00C432B2" w:rsidP="00EB7B96">
      <w:pPr>
        <w:spacing w:after="120"/>
        <w:jc w:val="center"/>
        <w:rPr>
          <w:sz w:val="26"/>
          <w:szCs w:val="26"/>
          <w:lang w:val="en-IN"/>
        </w:rPr>
      </w:pPr>
    </w:p>
    <w:p w14:paraId="25520316" w14:textId="77777777" w:rsidR="006C5B9A" w:rsidRPr="006C5B9A" w:rsidRDefault="006C5B9A" w:rsidP="006C5B9A">
      <w:pPr>
        <w:ind w:hanging="567"/>
        <w:jc w:val="center"/>
        <w:rPr>
          <w:b/>
          <w:sz w:val="26"/>
          <w:szCs w:val="26"/>
          <w:lang w:val="en-IN"/>
        </w:rPr>
      </w:pPr>
      <w:r w:rsidRPr="006C5B9A">
        <w:rPr>
          <w:b/>
          <w:sz w:val="26"/>
          <w:szCs w:val="26"/>
          <w:lang w:val="en-IN"/>
        </w:rPr>
        <w:t xml:space="preserve">In partial fulfilment of the requirements for the award of the B.Tech. degree in Artificial intelligence and machine learning the academic year 2026-2027.  </w:t>
      </w:r>
    </w:p>
    <w:p w14:paraId="564D1ABD" w14:textId="77777777" w:rsidR="006C5B9A" w:rsidRPr="006C5B9A" w:rsidRDefault="006C5B9A" w:rsidP="006C5B9A">
      <w:pPr>
        <w:ind w:hanging="567"/>
        <w:jc w:val="center"/>
        <w:rPr>
          <w:b/>
          <w:sz w:val="26"/>
          <w:szCs w:val="26"/>
          <w:lang w:val="en-IN"/>
        </w:rPr>
      </w:pPr>
    </w:p>
    <w:p w14:paraId="6707A3E4" w14:textId="095B4B16" w:rsidR="006C5B9A" w:rsidRPr="006C5B9A" w:rsidRDefault="006C5B9A" w:rsidP="006C5B9A">
      <w:pPr>
        <w:ind w:hanging="567"/>
        <w:rPr>
          <w:b/>
          <w:color w:val="EE0000"/>
          <w:sz w:val="32"/>
          <w:szCs w:val="32"/>
          <w:lang w:val="en-IN"/>
        </w:rPr>
      </w:pPr>
      <w:r>
        <w:rPr>
          <w:b/>
          <w:sz w:val="26"/>
          <w:szCs w:val="26"/>
          <w:lang w:val="en-IN"/>
        </w:rPr>
        <w:t xml:space="preserve">               </w:t>
      </w:r>
      <w:r w:rsidRPr="006C5B9A">
        <w:rPr>
          <w:b/>
          <w:color w:val="EE0000"/>
          <w:sz w:val="32"/>
          <w:szCs w:val="32"/>
          <w:lang w:val="en-IN"/>
        </w:rPr>
        <w:t>Project Guide</w:t>
      </w:r>
      <w:r w:rsidRPr="006C5B9A">
        <w:rPr>
          <w:b/>
          <w:sz w:val="26"/>
          <w:szCs w:val="26"/>
          <w:lang w:val="en-IN"/>
        </w:rPr>
        <w:t xml:space="preserve"> </w:t>
      </w:r>
      <w:r w:rsidRPr="006C5B9A">
        <w:rPr>
          <w:b/>
          <w:sz w:val="26"/>
          <w:szCs w:val="26"/>
          <w:lang w:val="en-IN"/>
        </w:rPr>
        <w:tab/>
        <w:t xml:space="preserve">                                 </w:t>
      </w:r>
      <w:r>
        <w:rPr>
          <w:b/>
          <w:sz w:val="26"/>
          <w:szCs w:val="26"/>
          <w:lang w:val="en-IN"/>
        </w:rPr>
        <w:t xml:space="preserve">              </w:t>
      </w:r>
      <w:r w:rsidRPr="006C5B9A">
        <w:rPr>
          <w:b/>
          <w:color w:val="EE0000"/>
          <w:sz w:val="32"/>
          <w:szCs w:val="32"/>
          <w:lang w:val="en-IN"/>
        </w:rPr>
        <w:t>Head of the Department</w:t>
      </w:r>
    </w:p>
    <w:p w14:paraId="2B275CDD" w14:textId="77777777" w:rsidR="006C5B9A" w:rsidRPr="006C5B9A" w:rsidRDefault="006C5B9A" w:rsidP="006C5B9A">
      <w:pPr>
        <w:ind w:hanging="567"/>
        <w:jc w:val="center"/>
        <w:rPr>
          <w:b/>
          <w:sz w:val="26"/>
          <w:szCs w:val="26"/>
          <w:lang w:val="en-IN"/>
        </w:rPr>
      </w:pPr>
      <w:proofErr w:type="spellStart"/>
      <w:r w:rsidRPr="006C5B9A">
        <w:rPr>
          <w:b/>
          <w:sz w:val="26"/>
          <w:szCs w:val="26"/>
          <w:lang w:val="en-IN"/>
        </w:rPr>
        <w:t>Thorati</w:t>
      </w:r>
      <w:proofErr w:type="spellEnd"/>
      <w:r w:rsidRPr="006C5B9A">
        <w:rPr>
          <w:b/>
          <w:sz w:val="26"/>
          <w:szCs w:val="26"/>
          <w:lang w:val="en-IN"/>
        </w:rPr>
        <w:t xml:space="preserve"> Vijaya </w:t>
      </w:r>
      <w:proofErr w:type="spellStart"/>
      <w:proofErr w:type="gramStart"/>
      <w:r w:rsidRPr="006C5B9A">
        <w:rPr>
          <w:b/>
          <w:sz w:val="26"/>
          <w:szCs w:val="26"/>
          <w:lang w:val="en-IN"/>
        </w:rPr>
        <w:t>lakshmi</w:t>
      </w:r>
      <w:proofErr w:type="spellEnd"/>
      <w:r w:rsidRPr="006C5B9A">
        <w:rPr>
          <w:b/>
          <w:sz w:val="26"/>
          <w:szCs w:val="26"/>
          <w:lang w:val="en-IN"/>
        </w:rPr>
        <w:t xml:space="preserve">,   </w:t>
      </w:r>
      <w:proofErr w:type="gramEnd"/>
      <w:r w:rsidRPr="006C5B9A">
        <w:rPr>
          <w:b/>
          <w:sz w:val="26"/>
          <w:szCs w:val="26"/>
          <w:lang w:val="en-IN"/>
        </w:rPr>
        <w:t xml:space="preserve">                                        Dr. K. Naga Bhargavi, </w:t>
      </w:r>
      <w:proofErr w:type="spellStart"/>
      <w:proofErr w:type="gramStart"/>
      <w:r w:rsidRPr="006C5B9A">
        <w:rPr>
          <w:b/>
          <w:sz w:val="26"/>
          <w:szCs w:val="26"/>
          <w:lang w:val="en-IN"/>
        </w:rPr>
        <w:t>Ph.D</w:t>
      </w:r>
      <w:proofErr w:type="spellEnd"/>
      <w:proofErr w:type="gramEnd"/>
      <w:r w:rsidRPr="006C5B9A">
        <w:rPr>
          <w:b/>
          <w:sz w:val="26"/>
          <w:szCs w:val="26"/>
          <w:lang w:val="en-IN"/>
        </w:rPr>
        <w:t>,</w:t>
      </w:r>
    </w:p>
    <w:p w14:paraId="20224781" w14:textId="77777777" w:rsidR="006C5B9A" w:rsidRPr="006C5B9A" w:rsidRDefault="006C5B9A" w:rsidP="006C5B9A">
      <w:pPr>
        <w:ind w:hanging="567"/>
        <w:jc w:val="center"/>
        <w:rPr>
          <w:bCs/>
          <w:sz w:val="26"/>
          <w:szCs w:val="26"/>
          <w:lang w:val="en-IN"/>
        </w:rPr>
      </w:pPr>
      <w:r w:rsidRPr="006C5B9A">
        <w:rPr>
          <w:bCs/>
          <w:sz w:val="26"/>
          <w:szCs w:val="26"/>
          <w:lang w:val="en-IN"/>
        </w:rPr>
        <w:t xml:space="preserve">Assistant </w:t>
      </w:r>
      <w:proofErr w:type="gramStart"/>
      <w:r w:rsidRPr="006C5B9A">
        <w:rPr>
          <w:bCs/>
          <w:sz w:val="26"/>
          <w:szCs w:val="26"/>
          <w:lang w:val="en-IN"/>
        </w:rPr>
        <w:t xml:space="preserve">Professor,   </w:t>
      </w:r>
      <w:proofErr w:type="gramEnd"/>
      <w:r w:rsidRPr="006C5B9A">
        <w:rPr>
          <w:bCs/>
          <w:sz w:val="26"/>
          <w:szCs w:val="26"/>
          <w:lang w:val="en-IN"/>
        </w:rPr>
        <w:t xml:space="preserve">                                               Associate Professor &amp; HOD,</w:t>
      </w:r>
    </w:p>
    <w:p w14:paraId="5E1DE2B3" w14:textId="3877922F" w:rsidR="006C5B9A" w:rsidRPr="006C5B9A" w:rsidRDefault="006C5B9A" w:rsidP="006C5B9A">
      <w:pPr>
        <w:ind w:hanging="567"/>
        <w:rPr>
          <w:bCs/>
          <w:sz w:val="26"/>
          <w:szCs w:val="26"/>
          <w:lang w:val="en-IN"/>
        </w:rPr>
      </w:pPr>
      <w:r>
        <w:rPr>
          <w:bCs/>
          <w:sz w:val="26"/>
          <w:szCs w:val="26"/>
          <w:lang w:val="en-IN"/>
        </w:rPr>
        <w:t xml:space="preserve">            </w:t>
      </w:r>
      <w:r w:rsidRPr="006C5B9A">
        <w:rPr>
          <w:bCs/>
          <w:sz w:val="26"/>
          <w:szCs w:val="26"/>
          <w:lang w:val="en-IN"/>
        </w:rPr>
        <w:t>Department of AIML.                                               Department of AIML.</w:t>
      </w:r>
    </w:p>
    <w:p w14:paraId="3B8EC7C4" w14:textId="77777777" w:rsidR="006C5B9A" w:rsidRPr="006C5B9A" w:rsidRDefault="006C5B9A" w:rsidP="006C5B9A">
      <w:pPr>
        <w:ind w:hanging="567"/>
        <w:jc w:val="center"/>
        <w:rPr>
          <w:b/>
          <w:bCs/>
          <w:sz w:val="26"/>
          <w:szCs w:val="26"/>
          <w:lang w:val="en-IN"/>
        </w:rPr>
      </w:pPr>
    </w:p>
    <w:p w14:paraId="63272526" w14:textId="77777777" w:rsidR="00B46175" w:rsidRDefault="00B46175" w:rsidP="00B46175">
      <w:pPr>
        <w:ind w:hanging="567"/>
        <w:jc w:val="center"/>
        <w:rPr>
          <w:b/>
          <w:sz w:val="26"/>
          <w:szCs w:val="26"/>
        </w:rPr>
      </w:pPr>
    </w:p>
    <w:p w14:paraId="234A9148" w14:textId="77777777" w:rsidR="00062D87" w:rsidRDefault="00F6274C">
      <w:pPr>
        <w:rPr>
          <w:sz w:val="26"/>
          <w:szCs w:val="26"/>
        </w:rPr>
      </w:pPr>
      <w:r>
        <w:rPr>
          <w:b/>
          <w:sz w:val="26"/>
          <w:szCs w:val="26"/>
          <w:lang w:val="en-IN"/>
        </w:rPr>
        <w:t xml:space="preserve">                                                      </w:t>
      </w:r>
      <w:r>
        <w:rPr>
          <w:noProof/>
          <w:sz w:val="26"/>
          <w:szCs w:val="26"/>
        </w:rPr>
        <w:drawing>
          <wp:inline distT="0" distB="0" distL="0" distR="0" wp14:anchorId="3F00BDEA" wp14:editId="1A829D37">
            <wp:extent cx="1844040" cy="645795"/>
            <wp:effectExtent l="0" t="0" r="3810" b="1905"/>
            <wp:docPr id="1555635553" name="Image 2" descr="Aditya University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5553" name="Image 2" descr="Aditya University logo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3678" w14:textId="77777777" w:rsidR="00062D87" w:rsidRPr="00C432B2" w:rsidRDefault="00F6274C">
      <w:pPr>
        <w:spacing w:after="240"/>
        <w:jc w:val="center"/>
        <w:rPr>
          <w:sz w:val="40"/>
          <w:szCs w:val="40"/>
        </w:rPr>
      </w:pPr>
      <w:r w:rsidRPr="00C432B2">
        <w:rPr>
          <w:b/>
          <w:sz w:val="40"/>
          <w:szCs w:val="40"/>
        </w:rPr>
        <w:t>CERTIFICATE</w:t>
      </w:r>
    </w:p>
    <w:p w14:paraId="0751B662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 xml:space="preserve">This is to certify that the cornerstone project entitled </w:t>
      </w:r>
      <w:r w:rsidRPr="00EB7B96">
        <w:rPr>
          <w:b/>
          <w:bCs/>
          <w:sz w:val="26"/>
          <w:szCs w:val="26"/>
          <w:lang w:val="en-IN"/>
        </w:rPr>
        <w:t>“STUDENT ATTENDANCE MARKING SYSTEM”</w:t>
      </w:r>
      <w:r w:rsidRPr="00EB7B96">
        <w:rPr>
          <w:sz w:val="26"/>
          <w:szCs w:val="26"/>
          <w:lang w:val="en-IN"/>
        </w:rPr>
        <w:t xml:space="preserve"> is submitted by PALAMANI CHENCHU MAHESH (25B11AI875), AKSHINTALA DEVI SRI CHARAN (25B11AI018), PILLI LOKESH (25B11AI955), and GORLI KUSA RAJU (26B21AI004), in partial fulfilment of the requirements for the award of the </w:t>
      </w:r>
      <w:proofErr w:type="spellStart"/>
      <w:proofErr w:type="gramStart"/>
      <w:r w:rsidRPr="00EB7B96">
        <w:rPr>
          <w:sz w:val="26"/>
          <w:szCs w:val="26"/>
          <w:lang w:val="en-IN"/>
        </w:rPr>
        <w:t>B.Tech</w:t>
      </w:r>
      <w:proofErr w:type="spellEnd"/>
      <w:proofErr w:type="gramEnd"/>
      <w:r w:rsidRPr="00EB7B96">
        <w:rPr>
          <w:sz w:val="26"/>
          <w:szCs w:val="26"/>
          <w:lang w:val="en-IN"/>
        </w:rPr>
        <w:t xml:space="preserve"> Degree in Artificial Intelligence and Machine Learning at Aditya University.</w:t>
      </w:r>
    </w:p>
    <w:p w14:paraId="64CE7D8E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This project has been carried out as part of the Object-Oriented Programming through C++ course under the guidance of the concerned faculty member.</w:t>
      </w:r>
    </w:p>
    <w:p w14:paraId="60B39404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The project demonstrates the application of C++ programming concepts to develop a basic student attendance marking system.</w:t>
      </w:r>
    </w:p>
    <w:p w14:paraId="5D16FACB" w14:textId="77777777" w:rsidR="00062D87" w:rsidRDefault="00F6274C">
      <w:pPr>
        <w:rPr>
          <w:sz w:val="26"/>
          <w:szCs w:val="26"/>
        </w:rPr>
      </w:pPr>
      <w:r>
        <w:rPr>
          <w:sz w:val="26"/>
          <w:szCs w:val="26"/>
        </w:rPr>
        <w:br/>
      </w:r>
    </w:p>
    <w:p w14:paraId="55A020CD" w14:textId="77777777" w:rsidR="00062D87" w:rsidRDefault="00F6274C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>Project Guide</w:t>
      </w:r>
    </w:p>
    <w:p w14:paraId="7B173741" w14:textId="77777777" w:rsidR="00062D87" w:rsidRDefault="00F6274C">
      <w:pPr>
        <w:spacing w:after="120"/>
        <w:jc w:val="center"/>
        <w:rPr>
          <w:sz w:val="26"/>
          <w:szCs w:val="26"/>
        </w:rPr>
      </w:pPr>
      <w:proofErr w:type="gramStart"/>
      <w:r>
        <w:rPr>
          <w:sz w:val="26"/>
          <w:szCs w:val="26"/>
        </w:rPr>
        <w:t>T.VIJAYALAKSHMI</w:t>
      </w:r>
      <w:proofErr w:type="gramEnd"/>
      <w:r>
        <w:rPr>
          <w:sz w:val="26"/>
          <w:szCs w:val="26"/>
        </w:rPr>
        <w:t xml:space="preserve">, </w:t>
      </w:r>
      <w:proofErr w:type="spellStart"/>
      <w:proofErr w:type="gramStart"/>
      <w:r>
        <w:rPr>
          <w:sz w:val="26"/>
          <w:szCs w:val="26"/>
        </w:rPr>
        <w:t>M.Tech</w:t>
      </w:r>
      <w:proofErr w:type="spellEnd"/>
      <w:proofErr w:type="gramEnd"/>
      <w:r>
        <w:rPr>
          <w:sz w:val="26"/>
          <w:szCs w:val="26"/>
        </w:rPr>
        <w:t xml:space="preserve"> </w:t>
      </w:r>
    </w:p>
    <w:p w14:paraId="44AFB033" w14:textId="77777777" w:rsidR="00062D87" w:rsidRDefault="00F6274C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>Assistant Professor</w:t>
      </w:r>
    </w:p>
    <w:p w14:paraId="23076A79" w14:textId="77777777" w:rsidR="00062D87" w:rsidRDefault="00F6274C">
      <w:pPr>
        <w:spacing w:after="120"/>
        <w:jc w:val="center"/>
        <w:rPr>
          <w:bCs/>
          <w:sz w:val="26"/>
          <w:szCs w:val="26"/>
        </w:rPr>
      </w:pPr>
      <w:r>
        <w:rPr>
          <w:sz w:val="26"/>
          <w:szCs w:val="26"/>
        </w:rPr>
        <w:t xml:space="preserve">Department of </w:t>
      </w:r>
      <w:r>
        <w:rPr>
          <w:bCs/>
          <w:sz w:val="26"/>
          <w:szCs w:val="26"/>
        </w:rPr>
        <w:t>Artificial Intelligence and Machine Learning</w:t>
      </w:r>
    </w:p>
    <w:p w14:paraId="6E8C648B" w14:textId="77777777" w:rsidR="00062D87" w:rsidRDefault="00F6274C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>Aditya University</w:t>
      </w:r>
    </w:p>
    <w:p w14:paraId="1AFA185E" w14:textId="77777777" w:rsidR="00062D87" w:rsidRDefault="00F6274C">
      <w:r>
        <w:br w:type="page"/>
      </w:r>
    </w:p>
    <w:p w14:paraId="078588F9" w14:textId="77777777" w:rsidR="00062D87" w:rsidRPr="00C432B2" w:rsidRDefault="00F6274C">
      <w:pPr>
        <w:spacing w:after="120"/>
        <w:jc w:val="center"/>
        <w:rPr>
          <w:b/>
          <w:sz w:val="40"/>
          <w:szCs w:val="40"/>
        </w:rPr>
      </w:pPr>
      <w:r w:rsidRPr="00C432B2">
        <w:rPr>
          <w:b/>
          <w:sz w:val="40"/>
          <w:szCs w:val="40"/>
        </w:rPr>
        <w:lastRenderedPageBreak/>
        <w:t>DECLARATION</w:t>
      </w:r>
    </w:p>
    <w:p w14:paraId="7BD0AAFC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 xml:space="preserve">We hereby declare that the cornerstone project entitled </w:t>
      </w:r>
      <w:r w:rsidRPr="00EB7B96">
        <w:rPr>
          <w:b/>
          <w:bCs/>
          <w:sz w:val="26"/>
          <w:szCs w:val="26"/>
          <w:lang w:val="en-IN"/>
        </w:rPr>
        <w:t>“STUDENT ATTENDANCE MARKING SYSTEM”</w:t>
      </w:r>
      <w:r w:rsidRPr="00EB7B96">
        <w:rPr>
          <w:sz w:val="26"/>
          <w:szCs w:val="26"/>
          <w:lang w:val="en-IN"/>
        </w:rPr>
        <w:t xml:space="preserve"> is submitted by us in partial fulfilment of the requirements for the award of the </w:t>
      </w:r>
      <w:proofErr w:type="spellStart"/>
      <w:proofErr w:type="gramStart"/>
      <w:r w:rsidRPr="00EB7B96">
        <w:rPr>
          <w:sz w:val="26"/>
          <w:szCs w:val="26"/>
          <w:lang w:val="en-IN"/>
        </w:rPr>
        <w:t>B.Tech</w:t>
      </w:r>
      <w:proofErr w:type="spellEnd"/>
      <w:proofErr w:type="gramEnd"/>
      <w:r w:rsidRPr="00EB7B96">
        <w:rPr>
          <w:sz w:val="26"/>
          <w:szCs w:val="26"/>
          <w:lang w:val="en-IN"/>
        </w:rPr>
        <w:t xml:space="preserve"> Degree in Artificial Intelligence and Machine Learning at Aditya University.</w:t>
      </w:r>
    </w:p>
    <w:p w14:paraId="0F3C77D1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We declare that this project demonstrates the implementation of a student attendance marking system using the C++ programming language and object-oriented programming concepts.</w:t>
      </w:r>
    </w:p>
    <w:p w14:paraId="1DCD408E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We have worked together in designing, implementing, testing, and documenting the project.</w:t>
      </w:r>
    </w:p>
    <w:p w14:paraId="663240D4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b/>
          <w:bCs/>
          <w:sz w:val="26"/>
          <w:szCs w:val="26"/>
          <w:lang w:val="en-IN"/>
        </w:rPr>
        <w:t>Submitted By:</w:t>
      </w:r>
    </w:p>
    <w:p w14:paraId="30EDFC87" w14:textId="77777777" w:rsidR="00EB7B96" w:rsidRPr="00EB7B96" w:rsidRDefault="00EB7B96" w:rsidP="00EB7B96">
      <w:pPr>
        <w:numPr>
          <w:ilvl w:val="0"/>
          <w:numId w:val="7"/>
        </w:num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PALAMANI CHENCHU MAHESH — 25B11AI875</w:t>
      </w:r>
    </w:p>
    <w:p w14:paraId="34FD9605" w14:textId="77777777" w:rsidR="00EB7B96" w:rsidRPr="00EB7B96" w:rsidRDefault="00EB7B96" w:rsidP="00EB7B96">
      <w:pPr>
        <w:numPr>
          <w:ilvl w:val="0"/>
          <w:numId w:val="7"/>
        </w:num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AKSHINTALA DEVI SRI CHARAN — 25B11AI018</w:t>
      </w:r>
    </w:p>
    <w:p w14:paraId="7F710286" w14:textId="77777777" w:rsidR="00EB7B96" w:rsidRPr="00EB7B96" w:rsidRDefault="00EB7B96" w:rsidP="00EB7B96">
      <w:pPr>
        <w:numPr>
          <w:ilvl w:val="0"/>
          <w:numId w:val="7"/>
        </w:num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PILLI LOKESH — 25B11AI955</w:t>
      </w:r>
    </w:p>
    <w:p w14:paraId="2D7ABE2D" w14:textId="77777777" w:rsidR="00EB7B96" w:rsidRPr="00EB7B96" w:rsidRDefault="00EB7B96" w:rsidP="00EB7B96">
      <w:pPr>
        <w:numPr>
          <w:ilvl w:val="0"/>
          <w:numId w:val="7"/>
        </w:num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GORLI KUSA RAJU — 26B21AI004</w:t>
      </w:r>
    </w:p>
    <w:p w14:paraId="58DE829D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 xml:space="preserve">Place: </w:t>
      </w:r>
      <w:proofErr w:type="spellStart"/>
      <w:r w:rsidRPr="00EB7B96">
        <w:rPr>
          <w:sz w:val="26"/>
          <w:szCs w:val="26"/>
          <w:lang w:val="en-IN"/>
        </w:rPr>
        <w:t>Surampalem</w:t>
      </w:r>
      <w:proofErr w:type="spellEnd"/>
    </w:p>
    <w:p w14:paraId="6B4598B3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Date: __________________</w:t>
      </w:r>
    </w:p>
    <w:p w14:paraId="145D1092" w14:textId="77777777" w:rsidR="00062D87" w:rsidRDefault="00F6274C">
      <w:r>
        <w:br w:type="page"/>
      </w:r>
    </w:p>
    <w:p w14:paraId="515173F3" w14:textId="77777777" w:rsidR="00062D87" w:rsidRPr="00C432B2" w:rsidRDefault="00F6274C">
      <w:pPr>
        <w:spacing w:after="120"/>
        <w:jc w:val="center"/>
        <w:rPr>
          <w:b/>
          <w:sz w:val="40"/>
          <w:szCs w:val="40"/>
        </w:rPr>
      </w:pPr>
      <w:r w:rsidRPr="00C432B2">
        <w:rPr>
          <w:b/>
          <w:sz w:val="40"/>
          <w:szCs w:val="40"/>
        </w:rPr>
        <w:lastRenderedPageBreak/>
        <w:t>ACKNOWLEDGEMENT</w:t>
      </w:r>
    </w:p>
    <w:p w14:paraId="650FC47F" w14:textId="77777777" w:rsidR="00C947E6" w:rsidRPr="00B46175" w:rsidRDefault="00C947E6">
      <w:pPr>
        <w:spacing w:after="120"/>
        <w:jc w:val="center"/>
        <w:rPr>
          <w:sz w:val="26"/>
          <w:szCs w:val="26"/>
        </w:rPr>
      </w:pPr>
    </w:p>
    <w:p w14:paraId="3CDA12FC" w14:textId="77777777" w:rsidR="00062D87" w:rsidRPr="00B46175" w:rsidRDefault="00F6274C" w:rsidP="00B46175">
      <w:pPr>
        <w:spacing w:after="120"/>
        <w:jc w:val="both"/>
        <w:rPr>
          <w:sz w:val="26"/>
          <w:szCs w:val="26"/>
        </w:rPr>
      </w:pPr>
      <w:r w:rsidRPr="00B46175">
        <w:rPr>
          <w:sz w:val="26"/>
          <w:szCs w:val="26"/>
        </w:rPr>
        <w:t>It is with immense pleasure that we express our sincere gratitude to our Cornerstone Project Guide</w:t>
      </w:r>
      <w:proofErr w:type="gramStart"/>
      <w:r w:rsidRPr="00B46175">
        <w:rPr>
          <w:sz w:val="26"/>
          <w:szCs w:val="26"/>
        </w:rPr>
        <w:t>, ,</w:t>
      </w:r>
      <w:proofErr w:type="gramEnd"/>
      <w:r w:rsidRPr="00B46175">
        <w:rPr>
          <w:sz w:val="26"/>
          <w:szCs w:val="26"/>
        </w:rPr>
        <w:t xml:space="preserve"> </w:t>
      </w:r>
      <w:proofErr w:type="gramStart"/>
      <w:r w:rsidRPr="00B46175">
        <w:rPr>
          <w:sz w:val="26"/>
          <w:szCs w:val="26"/>
        </w:rPr>
        <w:t>T.VIJAYALAKSHMI</w:t>
      </w:r>
      <w:proofErr w:type="gramEnd"/>
      <w:r w:rsidRPr="00B46175">
        <w:rPr>
          <w:sz w:val="26"/>
          <w:szCs w:val="26"/>
        </w:rPr>
        <w:t xml:space="preserve">, </w:t>
      </w:r>
      <w:proofErr w:type="spellStart"/>
      <w:proofErr w:type="gramStart"/>
      <w:r w:rsidRPr="00B46175">
        <w:rPr>
          <w:sz w:val="26"/>
          <w:szCs w:val="26"/>
        </w:rPr>
        <w:t>M.Tech</w:t>
      </w:r>
      <w:proofErr w:type="spellEnd"/>
      <w:r w:rsidRPr="00B46175">
        <w:rPr>
          <w:sz w:val="26"/>
          <w:szCs w:val="26"/>
        </w:rPr>
        <w:t xml:space="preserve"> ,Assistant</w:t>
      </w:r>
      <w:proofErr w:type="gramEnd"/>
      <w:r w:rsidRPr="00B46175">
        <w:rPr>
          <w:sz w:val="26"/>
          <w:szCs w:val="26"/>
        </w:rPr>
        <w:t xml:space="preserve"> Professor, who has guided us throughout the project. Valuable support, encouragement, and guidance have greatly contributed to the successful completion of this work.</w:t>
      </w:r>
    </w:p>
    <w:p w14:paraId="337FDBF3" w14:textId="40ADE65F" w:rsidR="00062D87" w:rsidRPr="00B46175" w:rsidRDefault="00F6274C" w:rsidP="00B46175">
      <w:pPr>
        <w:spacing w:after="120"/>
        <w:jc w:val="both"/>
        <w:rPr>
          <w:sz w:val="26"/>
          <w:szCs w:val="26"/>
          <w:lang w:val="en-IN"/>
        </w:rPr>
      </w:pPr>
      <w:r w:rsidRPr="00B46175">
        <w:rPr>
          <w:sz w:val="26"/>
          <w:szCs w:val="26"/>
          <w:lang w:val="en-IN"/>
        </w:rPr>
        <w:t xml:space="preserve">We would like to thank our Deputy Heads of the Department, </w:t>
      </w:r>
      <w:r w:rsidRPr="00B46175">
        <w:rPr>
          <w:b/>
          <w:sz w:val="26"/>
          <w:szCs w:val="26"/>
          <w:lang w:val="en-IN"/>
        </w:rPr>
        <w:t xml:space="preserve">Dr. R. Suneetha, Assistant Professor, </w:t>
      </w:r>
      <w:proofErr w:type="spellStart"/>
      <w:proofErr w:type="gramStart"/>
      <w:r w:rsidRPr="00B46175">
        <w:rPr>
          <w:b/>
          <w:sz w:val="26"/>
          <w:szCs w:val="26"/>
          <w:lang w:val="en-IN"/>
        </w:rPr>
        <w:t>Dr.Bollu</w:t>
      </w:r>
      <w:proofErr w:type="spellEnd"/>
      <w:proofErr w:type="gramEnd"/>
      <w:r w:rsidRPr="00B46175">
        <w:rPr>
          <w:b/>
          <w:sz w:val="26"/>
          <w:szCs w:val="26"/>
          <w:lang w:val="en-IN"/>
        </w:rPr>
        <w:t xml:space="preserve"> </w:t>
      </w:r>
      <w:proofErr w:type="spellStart"/>
      <w:r w:rsidRPr="00B46175">
        <w:rPr>
          <w:b/>
          <w:sz w:val="26"/>
          <w:szCs w:val="26"/>
          <w:lang w:val="en-IN"/>
        </w:rPr>
        <w:t>ManikyalaRao</w:t>
      </w:r>
      <w:proofErr w:type="spellEnd"/>
      <w:r w:rsidRPr="00B46175">
        <w:rPr>
          <w:b/>
          <w:sz w:val="26"/>
          <w:szCs w:val="26"/>
          <w:lang w:val="en-IN"/>
        </w:rPr>
        <w:t xml:space="preserve">, Associate </w:t>
      </w:r>
      <w:proofErr w:type="gramStart"/>
      <w:r w:rsidRPr="00B46175">
        <w:rPr>
          <w:b/>
          <w:sz w:val="26"/>
          <w:szCs w:val="26"/>
          <w:lang w:val="en-IN"/>
        </w:rPr>
        <w:t xml:space="preserve">Professor </w:t>
      </w:r>
      <w:r w:rsidRPr="00B46175">
        <w:rPr>
          <w:sz w:val="26"/>
          <w:szCs w:val="26"/>
          <w:lang w:val="en-IN"/>
        </w:rPr>
        <w:t>,</w:t>
      </w:r>
      <w:proofErr w:type="spellStart"/>
      <w:r w:rsidRPr="00B46175">
        <w:rPr>
          <w:b/>
          <w:bCs/>
          <w:sz w:val="26"/>
          <w:szCs w:val="26"/>
          <w:lang w:val="en-IN"/>
        </w:rPr>
        <w:t>Dr</w:t>
      </w:r>
      <w:proofErr w:type="gramEnd"/>
      <w:r w:rsidRPr="00B46175">
        <w:rPr>
          <w:b/>
          <w:bCs/>
          <w:sz w:val="26"/>
          <w:szCs w:val="26"/>
          <w:lang w:val="en-IN"/>
        </w:rPr>
        <w:t>.</w:t>
      </w:r>
      <w:proofErr w:type="gramStart"/>
      <w:r w:rsidRPr="00B46175">
        <w:rPr>
          <w:b/>
          <w:bCs/>
          <w:sz w:val="26"/>
          <w:szCs w:val="26"/>
          <w:lang w:val="en-IN"/>
        </w:rPr>
        <w:t>D.Veeraswamy</w:t>
      </w:r>
      <w:proofErr w:type="gramEnd"/>
      <w:r w:rsidRPr="00B46175">
        <w:rPr>
          <w:sz w:val="26"/>
          <w:szCs w:val="26"/>
          <w:lang w:val="en-IN"/>
        </w:rPr>
        <w:t>,</w:t>
      </w:r>
      <w:r w:rsidRPr="00B46175">
        <w:rPr>
          <w:b/>
          <w:sz w:val="26"/>
          <w:szCs w:val="26"/>
          <w:lang w:val="en-IN"/>
        </w:rPr>
        <w:t>Assistant</w:t>
      </w:r>
      <w:proofErr w:type="spellEnd"/>
      <w:r w:rsidRPr="00B46175">
        <w:rPr>
          <w:b/>
          <w:sz w:val="26"/>
          <w:szCs w:val="26"/>
          <w:lang w:val="en-IN"/>
        </w:rPr>
        <w:t xml:space="preserve"> Professor</w:t>
      </w:r>
      <w:r w:rsidRPr="00B46175">
        <w:rPr>
          <w:sz w:val="26"/>
          <w:szCs w:val="26"/>
          <w:lang w:val="en-IN"/>
        </w:rPr>
        <w:t xml:space="preserve"> Department of AIML, for their support and valuable suggestions.</w:t>
      </w:r>
    </w:p>
    <w:p w14:paraId="4B25C87A" w14:textId="77777777" w:rsidR="00062D87" w:rsidRPr="00B46175" w:rsidRDefault="00F6274C" w:rsidP="00B46175">
      <w:pPr>
        <w:spacing w:after="120"/>
        <w:jc w:val="both"/>
        <w:rPr>
          <w:b/>
          <w:sz w:val="26"/>
          <w:szCs w:val="26"/>
          <w:lang w:val="en-IN"/>
        </w:rPr>
      </w:pPr>
      <w:r w:rsidRPr="00B46175">
        <w:rPr>
          <w:sz w:val="26"/>
          <w:szCs w:val="26"/>
          <w:lang w:val="en-IN"/>
        </w:rPr>
        <w:t xml:space="preserve">Our deepest thanks to our Head of the Department </w:t>
      </w:r>
      <w:proofErr w:type="gramStart"/>
      <w:r w:rsidRPr="00B46175">
        <w:rPr>
          <w:b/>
          <w:sz w:val="26"/>
          <w:szCs w:val="26"/>
          <w:lang w:val="en-IN"/>
        </w:rPr>
        <w:t>Dr. .</w:t>
      </w:r>
      <w:proofErr w:type="gramEnd"/>
      <w:r w:rsidRPr="00B46175">
        <w:rPr>
          <w:b/>
          <w:sz w:val="26"/>
          <w:szCs w:val="26"/>
          <w:lang w:val="en-IN"/>
        </w:rPr>
        <w:t xml:space="preserve"> </w:t>
      </w:r>
      <w:proofErr w:type="spellStart"/>
      <w:proofErr w:type="gramStart"/>
      <w:r w:rsidRPr="00B46175">
        <w:rPr>
          <w:b/>
          <w:sz w:val="26"/>
          <w:szCs w:val="26"/>
          <w:lang w:val="en-IN"/>
        </w:rPr>
        <w:t>K.Naga</w:t>
      </w:r>
      <w:proofErr w:type="spellEnd"/>
      <w:proofErr w:type="gramEnd"/>
      <w:r w:rsidRPr="00B46175">
        <w:rPr>
          <w:b/>
          <w:sz w:val="26"/>
          <w:szCs w:val="26"/>
          <w:lang w:val="en-IN"/>
        </w:rPr>
        <w:t xml:space="preserve"> Bhargavi, Associate Professor,</w:t>
      </w:r>
    </w:p>
    <w:p w14:paraId="31B7B8F5" w14:textId="3C1FFE4D" w:rsidR="00062D87" w:rsidRPr="00B46175" w:rsidRDefault="00F6274C" w:rsidP="00B46175">
      <w:pPr>
        <w:spacing w:after="120"/>
        <w:jc w:val="both"/>
        <w:rPr>
          <w:sz w:val="26"/>
          <w:szCs w:val="26"/>
          <w:lang w:val="en-IN"/>
        </w:rPr>
      </w:pPr>
      <w:r w:rsidRPr="00B46175">
        <w:rPr>
          <w:sz w:val="26"/>
          <w:szCs w:val="26"/>
          <w:lang w:val="en-IN"/>
        </w:rPr>
        <w:t>for her inspiration and for providing all the necessary facilities and resources required for this project.</w:t>
      </w:r>
    </w:p>
    <w:p w14:paraId="703F4E64" w14:textId="77777777" w:rsidR="00062D87" w:rsidRPr="00B46175" w:rsidRDefault="00F6274C" w:rsidP="00B46175">
      <w:pPr>
        <w:spacing w:after="120"/>
        <w:jc w:val="both"/>
        <w:rPr>
          <w:sz w:val="26"/>
          <w:szCs w:val="26"/>
          <w:lang w:val="en-IN"/>
        </w:rPr>
      </w:pPr>
      <w:r w:rsidRPr="00B46175">
        <w:rPr>
          <w:sz w:val="26"/>
          <w:szCs w:val="26"/>
          <w:lang w:val="en-IN"/>
        </w:rPr>
        <w:t xml:space="preserve">We also extend our sincere thanks to </w:t>
      </w:r>
      <w:r w:rsidRPr="00B46175">
        <w:rPr>
          <w:b/>
          <w:sz w:val="26"/>
          <w:szCs w:val="26"/>
          <w:lang w:val="en-IN"/>
        </w:rPr>
        <w:t xml:space="preserve">Dr. M.V. Rajesh, Associate Dean, School of Computing </w:t>
      </w:r>
      <w:r w:rsidRPr="00B46175">
        <w:rPr>
          <w:sz w:val="26"/>
          <w:szCs w:val="26"/>
          <w:lang w:val="en-IN"/>
        </w:rPr>
        <w:t>for their encouragement and support during the course of our project.</w:t>
      </w:r>
    </w:p>
    <w:p w14:paraId="47AF45CB" w14:textId="77777777" w:rsidR="00062D87" w:rsidRPr="00B46175" w:rsidRDefault="00F6274C" w:rsidP="00B46175">
      <w:pPr>
        <w:spacing w:after="120"/>
        <w:jc w:val="both"/>
        <w:rPr>
          <w:sz w:val="26"/>
          <w:szCs w:val="26"/>
          <w:lang w:val="en-IN"/>
        </w:rPr>
      </w:pPr>
      <w:r w:rsidRPr="00B46175">
        <w:rPr>
          <w:sz w:val="26"/>
          <w:szCs w:val="26"/>
          <w:lang w:val="en-IN"/>
        </w:rPr>
        <w:t xml:space="preserve">We would like to express our sincere gratitude </w:t>
      </w:r>
      <w:proofErr w:type="gramStart"/>
      <w:r w:rsidRPr="00B46175">
        <w:rPr>
          <w:sz w:val="26"/>
          <w:szCs w:val="26"/>
          <w:lang w:val="en-IN"/>
        </w:rPr>
        <w:t xml:space="preserve">to  </w:t>
      </w:r>
      <w:r w:rsidRPr="00B46175">
        <w:rPr>
          <w:b/>
          <w:sz w:val="26"/>
          <w:szCs w:val="26"/>
          <w:lang w:val="en-IN"/>
        </w:rPr>
        <w:t>Dr.</w:t>
      </w:r>
      <w:proofErr w:type="gramEnd"/>
      <w:r w:rsidRPr="00B46175">
        <w:rPr>
          <w:b/>
          <w:sz w:val="26"/>
          <w:szCs w:val="26"/>
          <w:lang w:val="en-IN"/>
        </w:rPr>
        <w:t xml:space="preserve">  G.  </w:t>
      </w:r>
      <w:proofErr w:type="gramStart"/>
      <w:r w:rsidRPr="00B46175">
        <w:rPr>
          <w:b/>
          <w:sz w:val="26"/>
          <w:szCs w:val="26"/>
          <w:lang w:val="en-IN"/>
        </w:rPr>
        <w:t>Suresh,  Registrar</w:t>
      </w:r>
      <w:proofErr w:type="gramEnd"/>
      <w:r w:rsidRPr="00B46175">
        <w:rPr>
          <w:b/>
          <w:sz w:val="26"/>
          <w:szCs w:val="26"/>
          <w:lang w:val="en-IN"/>
        </w:rPr>
        <w:t xml:space="preserve">, Dr. A Ramesh, </w:t>
      </w:r>
      <w:proofErr w:type="gramStart"/>
      <w:r w:rsidRPr="00B46175">
        <w:rPr>
          <w:b/>
          <w:sz w:val="26"/>
          <w:szCs w:val="26"/>
          <w:lang w:val="en-IN"/>
        </w:rPr>
        <w:t>Pro  Vice</w:t>
      </w:r>
      <w:proofErr w:type="gramEnd"/>
      <w:r w:rsidRPr="00B46175">
        <w:rPr>
          <w:b/>
          <w:sz w:val="26"/>
          <w:szCs w:val="26"/>
          <w:lang w:val="en-IN"/>
        </w:rPr>
        <w:t xml:space="preserve">-Chancellor (Engineering &amp; Sciences), </w:t>
      </w:r>
      <w:proofErr w:type="spellStart"/>
      <w:r w:rsidRPr="00B46175">
        <w:rPr>
          <w:b/>
          <w:sz w:val="26"/>
          <w:szCs w:val="26"/>
          <w:lang w:val="en-IN"/>
        </w:rPr>
        <w:t>Dr.S</w:t>
      </w:r>
      <w:proofErr w:type="spellEnd"/>
      <w:r w:rsidRPr="00B46175">
        <w:rPr>
          <w:b/>
          <w:sz w:val="26"/>
          <w:szCs w:val="26"/>
          <w:lang w:val="en-IN"/>
        </w:rPr>
        <w:t xml:space="preserve">. </w:t>
      </w:r>
      <w:proofErr w:type="gramStart"/>
      <w:r w:rsidRPr="00B46175">
        <w:rPr>
          <w:b/>
          <w:sz w:val="26"/>
          <w:szCs w:val="26"/>
          <w:lang w:val="en-IN"/>
        </w:rPr>
        <w:t>Rama  S</w:t>
      </w:r>
      <w:proofErr w:type="gramEnd"/>
      <w:r w:rsidRPr="00B46175">
        <w:rPr>
          <w:b/>
          <w:sz w:val="26"/>
          <w:szCs w:val="26"/>
          <w:lang w:val="en-IN"/>
        </w:rPr>
        <w:t xml:space="preserve"> r e </w:t>
      </w:r>
      <w:proofErr w:type="spellStart"/>
      <w:proofErr w:type="gramStart"/>
      <w:r w:rsidRPr="00B46175">
        <w:rPr>
          <w:b/>
          <w:sz w:val="26"/>
          <w:szCs w:val="26"/>
          <w:lang w:val="en-IN"/>
        </w:rPr>
        <w:t>e</w:t>
      </w:r>
      <w:proofErr w:type="spellEnd"/>
      <w:r w:rsidRPr="00B46175">
        <w:rPr>
          <w:b/>
          <w:sz w:val="26"/>
          <w:szCs w:val="26"/>
          <w:lang w:val="en-IN"/>
        </w:rPr>
        <w:t xml:space="preserve"> ,</w:t>
      </w:r>
      <w:proofErr w:type="gramEnd"/>
      <w:r w:rsidRPr="00B46175">
        <w:rPr>
          <w:b/>
          <w:sz w:val="26"/>
          <w:szCs w:val="26"/>
          <w:lang w:val="en-IN"/>
        </w:rPr>
        <w:t xml:space="preserve"> Pro Vice-Chancellor (Academics), D </w:t>
      </w:r>
      <w:proofErr w:type="gramStart"/>
      <w:r w:rsidRPr="00B46175">
        <w:rPr>
          <w:b/>
          <w:sz w:val="26"/>
          <w:szCs w:val="26"/>
          <w:lang w:val="en-IN"/>
        </w:rPr>
        <w:t>r .</w:t>
      </w:r>
      <w:proofErr w:type="gramEnd"/>
      <w:r w:rsidRPr="00B46175">
        <w:rPr>
          <w:b/>
          <w:sz w:val="26"/>
          <w:szCs w:val="26"/>
          <w:lang w:val="en-IN"/>
        </w:rPr>
        <w:t xml:space="preserve"> M.B. Srinivas, V </w:t>
      </w:r>
      <w:proofErr w:type="spellStart"/>
      <w:r w:rsidRPr="00B46175">
        <w:rPr>
          <w:b/>
          <w:sz w:val="26"/>
          <w:szCs w:val="26"/>
          <w:lang w:val="en-IN"/>
        </w:rPr>
        <w:t>i</w:t>
      </w:r>
      <w:proofErr w:type="spellEnd"/>
      <w:r w:rsidRPr="00B46175">
        <w:rPr>
          <w:b/>
          <w:sz w:val="26"/>
          <w:szCs w:val="26"/>
          <w:lang w:val="en-IN"/>
        </w:rPr>
        <w:t xml:space="preserve"> c e -Chancellor, Dr. M. Sreenivasa Reddy, Deputy Pro Chancellor and Management, Aditya University </w:t>
      </w:r>
      <w:r w:rsidRPr="00B46175">
        <w:rPr>
          <w:sz w:val="26"/>
          <w:szCs w:val="26"/>
          <w:lang w:val="en-IN"/>
        </w:rPr>
        <w:t>for providing excellent infrastructure and state-of-the-art laboratories.</w:t>
      </w:r>
    </w:p>
    <w:p w14:paraId="2A155324" w14:textId="77777777" w:rsidR="00062D87" w:rsidRPr="00B46175" w:rsidRDefault="00F6274C" w:rsidP="00B46175">
      <w:pPr>
        <w:spacing w:after="120"/>
        <w:jc w:val="both"/>
        <w:rPr>
          <w:sz w:val="26"/>
          <w:szCs w:val="26"/>
        </w:rPr>
      </w:pPr>
      <w:r w:rsidRPr="00B46175">
        <w:rPr>
          <w:sz w:val="26"/>
          <w:szCs w:val="26"/>
          <w:lang w:val="en-IN"/>
        </w:rPr>
        <w:t xml:space="preserve">Finally, we would like to thank the </w:t>
      </w:r>
      <w:r w:rsidRPr="00B46175">
        <w:rPr>
          <w:b/>
          <w:sz w:val="26"/>
          <w:szCs w:val="26"/>
          <w:lang w:val="en-IN"/>
        </w:rPr>
        <w:t xml:space="preserve">faculty members, lab technicians, non-teaching staff, and our friends </w:t>
      </w:r>
      <w:r w:rsidRPr="00B46175">
        <w:rPr>
          <w:sz w:val="26"/>
          <w:szCs w:val="26"/>
          <w:lang w:val="en-IN"/>
        </w:rPr>
        <w:t>who have directly or indirectly supported us in completing this Cornerstone project successfully</w:t>
      </w:r>
      <w:r w:rsidRPr="00B46175">
        <w:rPr>
          <w:sz w:val="26"/>
          <w:szCs w:val="26"/>
        </w:rPr>
        <w:t xml:space="preserve"> </w:t>
      </w:r>
    </w:p>
    <w:p w14:paraId="0F23501E" w14:textId="77777777" w:rsidR="00062D87" w:rsidRPr="00B46175" w:rsidRDefault="00062D87" w:rsidP="00B46175">
      <w:pPr>
        <w:spacing w:after="120"/>
        <w:jc w:val="both"/>
        <w:rPr>
          <w:sz w:val="26"/>
          <w:szCs w:val="26"/>
        </w:rPr>
      </w:pPr>
    </w:p>
    <w:p w14:paraId="3D3ACE6C" w14:textId="47CC8362" w:rsidR="00EB7B96" w:rsidRPr="00A91344" w:rsidRDefault="00EB7B96" w:rsidP="00A91344">
      <w:pPr>
        <w:pStyle w:val="ListParagraph"/>
        <w:numPr>
          <w:ilvl w:val="0"/>
          <w:numId w:val="8"/>
        </w:numPr>
        <w:rPr>
          <w:sz w:val="26"/>
          <w:szCs w:val="26"/>
          <w:lang w:val="en-IN"/>
        </w:rPr>
      </w:pPr>
      <w:r w:rsidRPr="00A91344">
        <w:rPr>
          <w:sz w:val="26"/>
          <w:szCs w:val="26"/>
          <w:lang w:val="en-IN"/>
        </w:rPr>
        <w:t>PALAMANI CHENCHU MAHESH — 25B11AI875</w:t>
      </w:r>
    </w:p>
    <w:p w14:paraId="140DE046" w14:textId="77777777" w:rsidR="00EB7B96" w:rsidRPr="00EB7B96" w:rsidRDefault="00EB7B96" w:rsidP="00EB7B96">
      <w:pPr>
        <w:numPr>
          <w:ilvl w:val="0"/>
          <w:numId w:val="8"/>
        </w:num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AKSHINTALA DEVI SRI CHARAN — 25B11AI018</w:t>
      </w:r>
    </w:p>
    <w:p w14:paraId="7361AB81" w14:textId="77777777" w:rsidR="00EB7B96" w:rsidRPr="00EB7B96" w:rsidRDefault="00EB7B96" w:rsidP="00EB7B96">
      <w:pPr>
        <w:numPr>
          <w:ilvl w:val="0"/>
          <w:numId w:val="8"/>
        </w:num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PILLI LOKESH — 25B11AI955</w:t>
      </w:r>
    </w:p>
    <w:p w14:paraId="0520C226" w14:textId="77777777" w:rsidR="00A91344" w:rsidRDefault="00EB7B96" w:rsidP="00A91344">
      <w:pPr>
        <w:numPr>
          <w:ilvl w:val="0"/>
          <w:numId w:val="8"/>
        </w:num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GORLI KUSA RAJU — 26B21AI004</w:t>
      </w:r>
    </w:p>
    <w:p w14:paraId="49FC5DEE" w14:textId="1360D6E5" w:rsidR="00062D87" w:rsidRPr="00A91344" w:rsidRDefault="00F6274C" w:rsidP="00A91344">
      <w:pPr>
        <w:ind w:left="360"/>
        <w:rPr>
          <w:sz w:val="26"/>
          <w:szCs w:val="26"/>
          <w:lang w:val="en-IN"/>
        </w:rPr>
      </w:pPr>
      <w:r w:rsidRPr="00A91344">
        <w:rPr>
          <w:sz w:val="26"/>
          <w:szCs w:val="26"/>
        </w:rPr>
        <w:t>Date: ____________________</w:t>
      </w:r>
    </w:p>
    <w:p w14:paraId="71AC57F0" w14:textId="77777777" w:rsidR="00062D87" w:rsidRDefault="00062D87">
      <w:pPr>
        <w:spacing w:after="120"/>
        <w:rPr>
          <w:lang w:val="en-IN"/>
        </w:rPr>
        <w:sectPr w:rsidR="00062D87">
          <w:pgSz w:w="12240" w:h="15840"/>
          <w:pgMar w:top="1440" w:right="1440" w:bottom="1440" w:left="1440" w:header="720" w:footer="720" w:gutter="0"/>
          <w:cols w:space="720"/>
        </w:sectPr>
      </w:pPr>
    </w:p>
    <w:p w14:paraId="7BB68247" w14:textId="77777777" w:rsidR="00062D87" w:rsidRPr="00C432B2" w:rsidRDefault="00F6274C" w:rsidP="00B46175">
      <w:pPr>
        <w:jc w:val="center"/>
        <w:rPr>
          <w:b/>
          <w:sz w:val="40"/>
          <w:szCs w:val="40"/>
        </w:rPr>
      </w:pPr>
      <w:r w:rsidRPr="00C432B2">
        <w:rPr>
          <w:b/>
          <w:sz w:val="40"/>
          <w:szCs w:val="40"/>
        </w:rPr>
        <w:lastRenderedPageBreak/>
        <w:t>ABSTRACT</w:t>
      </w:r>
    </w:p>
    <w:p w14:paraId="348D0CBC" w14:textId="77777777" w:rsidR="00C947E6" w:rsidRPr="00B46175" w:rsidRDefault="00C947E6" w:rsidP="00B46175">
      <w:pPr>
        <w:jc w:val="center"/>
        <w:rPr>
          <w:sz w:val="26"/>
          <w:szCs w:val="26"/>
        </w:rPr>
      </w:pPr>
    </w:p>
    <w:p w14:paraId="6DADFB2E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The Student Attendance Marking System is a menu-driven application developed using C++. The main purpose of this project is to simplify the process of maintaining student attendance records.</w:t>
      </w:r>
    </w:p>
    <w:p w14:paraId="468A0CF2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The system allows the user to enter student details, including roll number and name. It provides options to display all registered students, mark attendance, search for a student using the roll number, and exit the application.</w:t>
      </w:r>
    </w:p>
    <w:p w14:paraId="391F75DC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 xml:space="preserve">The project uses a </w:t>
      </w:r>
      <w:proofErr w:type="gramStart"/>
      <w:r w:rsidRPr="00EB7B96">
        <w:rPr>
          <w:sz w:val="26"/>
          <w:szCs w:val="26"/>
          <w:lang w:val="en-IN"/>
        </w:rPr>
        <w:t>Student</w:t>
      </w:r>
      <w:proofErr w:type="gramEnd"/>
      <w:r w:rsidRPr="00EB7B96">
        <w:rPr>
          <w:sz w:val="26"/>
          <w:szCs w:val="26"/>
          <w:lang w:val="en-IN"/>
        </w:rPr>
        <w:t xml:space="preserve"> class to organize student information and attendance-related operations. An array of student objects is used to store the details of multiple students during program execution.</w:t>
      </w:r>
    </w:p>
    <w:p w14:paraId="06F93984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The system demonstrates important object-oriented programming concepts, including classes, objects, encapsulation, data members, member functions, and arrays of objects.</w:t>
      </w:r>
    </w:p>
    <w:p w14:paraId="22202019" w14:textId="77777777" w:rsidR="00EB7B96" w:rsidRPr="00EB7B96" w:rsidRDefault="00EB7B96" w:rsidP="00EB7B96">
      <w:pPr>
        <w:rPr>
          <w:sz w:val="26"/>
          <w:szCs w:val="26"/>
          <w:lang w:val="en-IN"/>
        </w:rPr>
      </w:pPr>
      <w:r w:rsidRPr="00EB7B96">
        <w:rPr>
          <w:sz w:val="26"/>
          <w:szCs w:val="26"/>
          <w:lang w:val="en-IN"/>
        </w:rPr>
        <w:t>This project provides a simple and understandable approach to student attendance management and can be extended in the future with attendance percentage calculation, date-wise attendance records, file handling, and database integration.</w:t>
      </w:r>
    </w:p>
    <w:p w14:paraId="50F997E5" w14:textId="77777777" w:rsidR="00062D87" w:rsidRDefault="00F6274C">
      <w:r>
        <w:br w:type="page"/>
      </w:r>
    </w:p>
    <w:p w14:paraId="12450AFB" w14:textId="77777777" w:rsidR="00062D87" w:rsidRPr="00C432B2" w:rsidRDefault="00F6274C">
      <w:pPr>
        <w:spacing w:after="120"/>
        <w:jc w:val="center"/>
        <w:rPr>
          <w:b/>
          <w:sz w:val="40"/>
          <w:szCs w:val="40"/>
        </w:rPr>
      </w:pPr>
      <w:r w:rsidRPr="00C432B2">
        <w:rPr>
          <w:b/>
          <w:sz w:val="40"/>
          <w:szCs w:val="40"/>
        </w:rPr>
        <w:lastRenderedPageBreak/>
        <w:t>ABBREVIATIONS</w:t>
      </w:r>
    </w:p>
    <w:p w14:paraId="6741385A" w14:textId="77777777" w:rsidR="00C947E6" w:rsidRPr="00B46175" w:rsidRDefault="00C947E6">
      <w:pPr>
        <w:spacing w:after="120"/>
        <w:jc w:val="center"/>
        <w:rPr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062D87" w:rsidRPr="00B46175" w14:paraId="50814737" w14:textId="77777777">
        <w:trPr>
          <w:jc w:val="center"/>
        </w:trPr>
        <w:tc>
          <w:tcPr>
            <w:tcW w:w="4824" w:type="dxa"/>
            <w:vAlign w:val="center"/>
          </w:tcPr>
          <w:p w14:paraId="7DC2EA0A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b/>
                <w:sz w:val="34"/>
                <w:szCs w:val="34"/>
              </w:rPr>
              <w:t>Abbreviation</w:t>
            </w:r>
          </w:p>
        </w:tc>
        <w:tc>
          <w:tcPr>
            <w:tcW w:w="4824" w:type="dxa"/>
            <w:vAlign w:val="center"/>
          </w:tcPr>
          <w:p w14:paraId="39997DF1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b/>
                <w:sz w:val="34"/>
                <w:szCs w:val="34"/>
              </w:rPr>
              <w:t>Meaning</w:t>
            </w:r>
          </w:p>
        </w:tc>
      </w:tr>
      <w:tr w:rsidR="00062D87" w:rsidRPr="00B46175" w14:paraId="4A44F96C" w14:textId="77777777">
        <w:trPr>
          <w:jc w:val="center"/>
        </w:trPr>
        <w:tc>
          <w:tcPr>
            <w:tcW w:w="4824" w:type="dxa"/>
          </w:tcPr>
          <w:p w14:paraId="0A95D975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OOP</w:t>
            </w:r>
          </w:p>
        </w:tc>
        <w:tc>
          <w:tcPr>
            <w:tcW w:w="4824" w:type="dxa"/>
          </w:tcPr>
          <w:p w14:paraId="31C41421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Object-Oriented Programming</w:t>
            </w:r>
          </w:p>
        </w:tc>
      </w:tr>
      <w:tr w:rsidR="00062D87" w:rsidRPr="00B46175" w14:paraId="5F7E7E1D" w14:textId="77777777">
        <w:trPr>
          <w:jc w:val="center"/>
        </w:trPr>
        <w:tc>
          <w:tcPr>
            <w:tcW w:w="4824" w:type="dxa"/>
          </w:tcPr>
          <w:p w14:paraId="5321905B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C++</w:t>
            </w:r>
          </w:p>
        </w:tc>
        <w:tc>
          <w:tcPr>
            <w:tcW w:w="4824" w:type="dxa"/>
          </w:tcPr>
          <w:p w14:paraId="49ABD105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C++ Programming Language</w:t>
            </w:r>
          </w:p>
        </w:tc>
      </w:tr>
      <w:tr w:rsidR="00062D87" w:rsidRPr="00B46175" w14:paraId="715565C3" w14:textId="77777777">
        <w:trPr>
          <w:jc w:val="center"/>
        </w:trPr>
        <w:tc>
          <w:tcPr>
            <w:tcW w:w="4824" w:type="dxa"/>
          </w:tcPr>
          <w:p w14:paraId="12B8FB73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UI</w:t>
            </w:r>
          </w:p>
        </w:tc>
        <w:tc>
          <w:tcPr>
            <w:tcW w:w="4824" w:type="dxa"/>
          </w:tcPr>
          <w:p w14:paraId="5D93273E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User Interface</w:t>
            </w:r>
          </w:p>
        </w:tc>
      </w:tr>
      <w:tr w:rsidR="00062D87" w:rsidRPr="00B46175" w14:paraId="52A3FCFD" w14:textId="77777777">
        <w:trPr>
          <w:jc w:val="center"/>
        </w:trPr>
        <w:tc>
          <w:tcPr>
            <w:tcW w:w="4824" w:type="dxa"/>
          </w:tcPr>
          <w:p w14:paraId="742DEDC9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I/O</w:t>
            </w:r>
          </w:p>
        </w:tc>
        <w:tc>
          <w:tcPr>
            <w:tcW w:w="4824" w:type="dxa"/>
          </w:tcPr>
          <w:p w14:paraId="21083347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Input / Output</w:t>
            </w:r>
          </w:p>
        </w:tc>
      </w:tr>
      <w:tr w:rsidR="00062D87" w:rsidRPr="00B46175" w14:paraId="301DEE29" w14:textId="77777777">
        <w:trPr>
          <w:jc w:val="center"/>
        </w:trPr>
        <w:tc>
          <w:tcPr>
            <w:tcW w:w="4824" w:type="dxa"/>
          </w:tcPr>
          <w:p w14:paraId="782D59B6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ID</w:t>
            </w:r>
          </w:p>
        </w:tc>
        <w:tc>
          <w:tcPr>
            <w:tcW w:w="4824" w:type="dxa"/>
          </w:tcPr>
          <w:p w14:paraId="7ED79938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Identification</w:t>
            </w:r>
          </w:p>
        </w:tc>
      </w:tr>
      <w:tr w:rsidR="00062D87" w:rsidRPr="00B46175" w14:paraId="69134667" w14:textId="77777777">
        <w:trPr>
          <w:jc w:val="center"/>
        </w:trPr>
        <w:tc>
          <w:tcPr>
            <w:tcW w:w="4824" w:type="dxa"/>
          </w:tcPr>
          <w:p w14:paraId="07465544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CSV</w:t>
            </w:r>
          </w:p>
        </w:tc>
        <w:tc>
          <w:tcPr>
            <w:tcW w:w="4824" w:type="dxa"/>
          </w:tcPr>
          <w:p w14:paraId="3041D849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Comma-Separated Values</w:t>
            </w:r>
          </w:p>
        </w:tc>
      </w:tr>
      <w:tr w:rsidR="00062D87" w:rsidRPr="00B46175" w14:paraId="23525259" w14:textId="77777777">
        <w:trPr>
          <w:jc w:val="center"/>
        </w:trPr>
        <w:tc>
          <w:tcPr>
            <w:tcW w:w="4824" w:type="dxa"/>
          </w:tcPr>
          <w:p w14:paraId="2380CE1D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TXT</w:t>
            </w:r>
          </w:p>
        </w:tc>
        <w:tc>
          <w:tcPr>
            <w:tcW w:w="4824" w:type="dxa"/>
          </w:tcPr>
          <w:p w14:paraId="1F6FE935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Plain Text File</w:t>
            </w:r>
          </w:p>
        </w:tc>
      </w:tr>
      <w:tr w:rsidR="00062D87" w:rsidRPr="00B46175" w14:paraId="54CBCB92" w14:textId="77777777">
        <w:trPr>
          <w:jc w:val="center"/>
        </w:trPr>
        <w:tc>
          <w:tcPr>
            <w:tcW w:w="4824" w:type="dxa"/>
          </w:tcPr>
          <w:p w14:paraId="282DEDBC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PBL</w:t>
            </w:r>
          </w:p>
        </w:tc>
        <w:tc>
          <w:tcPr>
            <w:tcW w:w="4824" w:type="dxa"/>
          </w:tcPr>
          <w:p w14:paraId="05061121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Project Based Learning</w:t>
            </w:r>
          </w:p>
        </w:tc>
      </w:tr>
      <w:tr w:rsidR="00062D87" w:rsidRPr="00B46175" w14:paraId="173D7D46" w14:textId="77777777">
        <w:trPr>
          <w:jc w:val="center"/>
        </w:trPr>
        <w:tc>
          <w:tcPr>
            <w:tcW w:w="4824" w:type="dxa"/>
          </w:tcPr>
          <w:p w14:paraId="294D7CCD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API</w:t>
            </w:r>
          </w:p>
        </w:tc>
        <w:tc>
          <w:tcPr>
            <w:tcW w:w="4824" w:type="dxa"/>
          </w:tcPr>
          <w:p w14:paraId="1CB9995E" w14:textId="77777777" w:rsidR="00062D87" w:rsidRPr="00B46175" w:rsidRDefault="00F6274C">
            <w:pPr>
              <w:spacing w:after="0" w:line="240" w:lineRule="auto"/>
              <w:rPr>
                <w:sz w:val="34"/>
                <w:szCs w:val="34"/>
              </w:rPr>
            </w:pPr>
            <w:r w:rsidRPr="00B46175">
              <w:rPr>
                <w:sz w:val="34"/>
                <w:szCs w:val="34"/>
              </w:rPr>
              <w:t>Application Programming Interface</w:t>
            </w:r>
          </w:p>
        </w:tc>
      </w:tr>
    </w:tbl>
    <w:p w14:paraId="2CFB9CE7" w14:textId="77777777" w:rsidR="00062D87" w:rsidRPr="00B46175" w:rsidRDefault="00062D87">
      <w:pPr>
        <w:rPr>
          <w:sz w:val="26"/>
          <w:szCs w:val="26"/>
        </w:rPr>
      </w:pPr>
    </w:p>
    <w:p w14:paraId="4BBF25C8" w14:textId="77777777" w:rsidR="00062D87" w:rsidRPr="00B46175" w:rsidRDefault="00F6274C">
      <w:pPr>
        <w:rPr>
          <w:sz w:val="26"/>
          <w:szCs w:val="26"/>
        </w:rPr>
      </w:pPr>
      <w:r w:rsidRPr="00B46175">
        <w:rPr>
          <w:sz w:val="26"/>
          <w:szCs w:val="26"/>
        </w:rPr>
        <w:br w:type="page"/>
      </w:r>
    </w:p>
    <w:p w14:paraId="7F1937A7" w14:textId="77777777" w:rsidR="00062D87" w:rsidRPr="00C432B2" w:rsidRDefault="00F6274C">
      <w:pPr>
        <w:spacing w:after="120"/>
        <w:jc w:val="center"/>
        <w:rPr>
          <w:b/>
          <w:sz w:val="40"/>
          <w:szCs w:val="40"/>
        </w:rPr>
      </w:pPr>
      <w:r w:rsidRPr="00C432B2">
        <w:rPr>
          <w:b/>
          <w:sz w:val="40"/>
          <w:szCs w:val="40"/>
        </w:rPr>
        <w:lastRenderedPageBreak/>
        <w:t>LIST OF FIGURES</w:t>
      </w:r>
    </w:p>
    <w:p w14:paraId="6067A862" w14:textId="77777777" w:rsidR="00C947E6" w:rsidRPr="00B46175" w:rsidRDefault="00C947E6">
      <w:pPr>
        <w:spacing w:after="120"/>
        <w:jc w:val="center"/>
        <w:rPr>
          <w:sz w:val="26"/>
          <w:szCs w:val="26"/>
        </w:rPr>
      </w:pPr>
    </w:p>
    <w:p w14:paraId="4B3294D5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Overall</w:t>
      </w:r>
      <w:proofErr w:type="gramEnd"/>
      <w:r w:rsidRPr="00EB7B96">
        <w:rPr>
          <w:sz w:val="36"/>
          <w:szCs w:val="36"/>
          <w:lang w:val="en-IN"/>
        </w:rPr>
        <w:t xml:space="preserve"> System Architecture</w:t>
      </w:r>
    </w:p>
    <w:p w14:paraId="6E849CC6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Student</w:t>
      </w:r>
      <w:proofErr w:type="gramEnd"/>
      <w:r w:rsidRPr="00EB7B96">
        <w:rPr>
          <w:sz w:val="36"/>
          <w:szCs w:val="36"/>
          <w:lang w:val="en-IN"/>
        </w:rPr>
        <w:t xml:space="preserve"> Class Structure</w:t>
      </w:r>
    </w:p>
    <w:p w14:paraId="707F3942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Student</w:t>
      </w:r>
      <w:proofErr w:type="gramEnd"/>
      <w:r w:rsidRPr="00EB7B96">
        <w:rPr>
          <w:sz w:val="36"/>
          <w:szCs w:val="36"/>
          <w:lang w:val="en-IN"/>
        </w:rPr>
        <w:t xml:space="preserve"> Registration Flowchart</w:t>
      </w:r>
    </w:p>
    <w:p w14:paraId="5BC49761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Attendance</w:t>
      </w:r>
      <w:proofErr w:type="gramEnd"/>
      <w:r w:rsidRPr="00EB7B96">
        <w:rPr>
          <w:sz w:val="36"/>
          <w:szCs w:val="36"/>
          <w:lang w:val="en-IN"/>
        </w:rPr>
        <w:t xml:space="preserve"> Marking Flowchart</w:t>
      </w:r>
    </w:p>
    <w:p w14:paraId="1FF04E90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Student</w:t>
      </w:r>
      <w:proofErr w:type="gramEnd"/>
      <w:r w:rsidRPr="00EB7B96">
        <w:rPr>
          <w:sz w:val="36"/>
          <w:szCs w:val="36"/>
          <w:lang w:val="en-IN"/>
        </w:rPr>
        <w:t xml:space="preserve"> Search Flowchart</w:t>
      </w:r>
    </w:p>
    <w:p w14:paraId="6102BA7C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Main</w:t>
      </w:r>
      <w:proofErr w:type="gramEnd"/>
      <w:r w:rsidRPr="00EB7B96">
        <w:rPr>
          <w:sz w:val="36"/>
          <w:szCs w:val="36"/>
          <w:lang w:val="en-IN"/>
        </w:rPr>
        <w:t xml:space="preserve"> Menu and Program Flow</w:t>
      </w:r>
    </w:p>
    <w:p w14:paraId="40B90E86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Student</w:t>
      </w:r>
      <w:proofErr w:type="gramEnd"/>
      <w:r w:rsidRPr="00EB7B96">
        <w:rPr>
          <w:sz w:val="36"/>
          <w:szCs w:val="36"/>
          <w:lang w:val="en-IN"/>
        </w:rPr>
        <w:t xml:space="preserve"> Registration Output</w:t>
      </w:r>
    </w:p>
    <w:p w14:paraId="166EFE9A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Display</w:t>
      </w:r>
      <w:proofErr w:type="gramEnd"/>
      <w:r w:rsidRPr="00EB7B96">
        <w:rPr>
          <w:sz w:val="36"/>
          <w:szCs w:val="36"/>
          <w:lang w:val="en-IN"/>
        </w:rPr>
        <w:t xml:space="preserve"> Students Output</w:t>
      </w:r>
    </w:p>
    <w:p w14:paraId="3B2A1E35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Mark</w:t>
      </w:r>
      <w:proofErr w:type="gramEnd"/>
      <w:r w:rsidRPr="00EB7B96">
        <w:rPr>
          <w:sz w:val="36"/>
          <w:szCs w:val="36"/>
          <w:lang w:val="en-IN"/>
        </w:rPr>
        <w:t xml:space="preserve"> Attendance Output</w:t>
      </w:r>
    </w:p>
    <w:p w14:paraId="59D59CF0" w14:textId="77777777" w:rsidR="00EB7B96" w:rsidRP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Student</w:t>
      </w:r>
      <w:proofErr w:type="gramEnd"/>
      <w:r w:rsidRPr="00EB7B96">
        <w:rPr>
          <w:sz w:val="36"/>
          <w:szCs w:val="36"/>
          <w:lang w:val="en-IN"/>
        </w:rPr>
        <w:t xml:space="preserve"> Search Output</w:t>
      </w:r>
    </w:p>
    <w:p w14:paraId="72F27A2D" w14:textId="77777777" w:rsidR="00EB7B96" w:rsidRDefault="00EB7B96" w:rsidP="00EB7B96">
      <w:pPr>
        <w:rPr>
          <w:sz w:val="36"/>
          <w:szCs w:val="36"/>
          <w:lang w:val="en-IN"/>
        </w:rPr>
      </w:pPr>
      <w:proofErr w:type="gramStart"/>
      <w:r w:rsidRPr="00EB7B96">
        <w:rPr>
          <w:sz w:val="36"/>
          <w:szCs w:val="36"/>
          <w:lang w:val="en-IN"/>
        </w:rPr>
        <w:t>  Student</w:t>
      </w:r>
      <w:proofErr w:type="gramEnd"/>
      <w:r w:rsidRPr="00EB7B96">
        <w:rPr>
          <w:sz w:val="36"/>
          <w:szCs w:val="36"/>
          <w:lang w:val="en-IN"/>
        </w:rPr>
        <w:t xml:space="preserve"> Not Found Output</w:t>
      </w:r>
    </w:p>
    <w:p w14:paraId="4F295B53" w14:textId="6D9721F3" w:rsidR="00C432B2" w:rsidRPr="00C432B2" w:rsidRDefault="00C432B2" w:rsidP="00C432B2">
      <w:pPr>
        <w:pStyle w:val="ListParagraph"/>
        <w:numPr>
          <w:ilvl w:val="0"/>
          <w:numId w:val="19"/>
        </w:numPr>
        <w:rPr>
          <w:sz w:val="36"/>
          <w:szCs w:val="36"/>
          <w:lang w:val="en-IN"/>
        </w:rPr>
      </w:pPr>
      <w:r w:rsidRPr="00C432B2">
        <w:rPr>
          <w:sz w:val="36"/>
          <w:szCs w:val="36"/>
        </w:rPr>
        <w:t>percentage calculation and low-attendance report.</w:t>
      </w:r>
    </w:p>
    <w:p w14:paraId="11970091" w14:textId="5B460C21" w:rsidR="00062D87" w:rsidRPr="00EB7B96" w:rsidRDefault="00EB7B96" w:rsidP="00EB7B96">
      <w:pPr>
        <w:rPr>
          <w:sz w:val="36"/>
          <w:szCs w:val="36"/>
        </w:rPr>
      </w:pPr>
      <w:proofErr w:type="gramStart"/>
      <w:r w:rsidRPr="00EB7B96">
        <w:rPr>
          <w:sz w:val="36"/>
          <w:szCs w:val="36"/>
          <w:lang w:val="en-IN"/>
        </w:rPr>
        <w:t>  Program</w:t>
      </w:r>
      <w:proofErr w:type="gramEnd"/>
      <w:r w:rsidRPr="00EB7B96">
        <w:rPr>
          <w:sz w:val="36"/>
          <w:szCs w:val="36"/>
          <w:lang w:val="en-IN"/>
        </w:rPr>
        <w:t xml:space="preserve"> Exit Output</w:t>
      </w:r>
      <w:r w:rsidR="00F6274C" w:rsidRPr="00EB7B96">
        <w:rPr>
          <w:sz w:val="36"/>
          <w:szCs w:val="36"/>
        </w:rPr>
        <w:br w:type="page"/>
      </w:r>
    </w:p>
    <w:p w14:paraId="68FD7DA9" w14:textId="77777777" w:rsidR="00062D87" w:rsidRPr="00C432B2" w:rsidRDefault="00F6274C">
      <w:pPr>
        <w:spacing w:after="120"/>
        <w:jc w:val="center"/>
        <w:rPr>
          <w:b/>
          <w:sz w:val="40"/>
          <w:szCs w:val="40"/>
        </w:rPr>
      </w:pPr>
      <w:r w:rsidRPr="00C432B2">
        <w:rPr>
          <w:b/>
          <w:sz w:val="40"/>
          <w:szCs w:val="40"/>
        </w:rPr>
        <w:lastRenderedPageBreak/>
        <w:t>LIST OF TABLES</w:t>
      </w:r>
    </w:p>
    <w:p w14:paraId="1E044984" w14:textId="77777777" w:rsidR="00C947E6" w:rsidRPr="00B46175" w:rsidRDefault="00C947E6">
      <w:pPr>
        <w:spacing w:after="120"/>
        <w:jc w:val="center"/>
        <w:rPr>
          <w:sz w:val="26"/>
          <w:szCs w:val="26"/>
        </w:rPr>
      </w:pPr>
    </w:p>
    <w:p w14:paraId="5FCAA511" w14:textId="77777777" w:rsidR="00062D87" w:rsidRPr="00C432B2" w:rsidRDefault="00F6274C">
      <w:pPr>
        <w:rPr>
          <w:sz w:val="36"/>
          <w:szCs w:val="36"/>
        </w:rPr>
      </w:pPr>
      <w:r w:rsidRPr="00C432B2">
        <w:rPr>
          <w:sz w:val="36"/>
          <w:szCs w:val="36"/>
        </w:rPr>
        <w:t>Table 1 – Planned Modules / Functions</w:t>
      </w:r>
    </w:p>
    <w:p w14:paraId="7C2B73DC" w14:textId="77777777" w:rsidR="00062D87" w:rsidRPr="00C432B2" w:rsidRDefault="00F6274C">
      <w:pPr>
        <w:rPr>
          <w:sz w:val="36"/>
          <w:szCs w:val="36"/>
        </w:rPr>
      </w:pPr>
      <w:r w:rsidRPr="00C432B2">
        <w:rPr>
          <w:sz w:val="36"/>
          <w:szCs w:val="36"/>
        </w:rPr>
        <w:t>Table 2 – OOP Concepts and Their Use in the Code</w:t>
      </w:r>
    </w:p>
    <w:p w14:paraId="783C4566" w14:textId="77777777" w:rsidR="00FE0909" w:rsidRPr="00C432B2" w:rsidRDefault="00F6274C">
      <w:pPr>
        <w:rPr>
          <w:sz w:val="36"/>
          <w:szCs w:val="36"/>
        </w:rPr>
      </w:pPr>
      <w:r w:rsidRPr="00C432B2">
        <w:rPr>
          <w:sz w:val="36"/>
          <w:szCs w:val="36"/>
        </w:rPr>
        <w:t xml:space="preserve">Table 3 – </w:t>
      </w:r>
      <w:r w:rsidR="00FE0909" w:rsidRPr="00C432B2">
        <w:rPr>
          <w:sz w:val="36"/>
          <w:szCs w:val="36"/>
        </w:rPr>
        <w:t>Student Class Description</w:t>
      </w:r>
    </w:p>
    <w:p w14:paraId="2471DFD2" w14:textId="7BFACD20" w:rsidR="00FE0909" w:rsidRPr="00C432B2" w:rsidRDefault="00F6274C" w:rsidP="00FE0909">
      <w:pPr>
        <w:rPr>
          <w:sz w:val="36"/>
          <w:szCs w:val="36"/>
          <w:lang w:val="en-IN"/>
        </w:rPr>
      </w:pPr>
      <w:r w:rsidRPr="00C432B2">
        <w:rPr>
          <w:sz w:val="36"/>
          <w:szCs w:val="36"/>
        </w:rPr>
        <w:t xml:space="preserve">Table 4 </w:t>
      </w:r>
      <w:proofErr w:type="gramStart"/>
      <w:r w:rsidRPr="00C432B2">
        <w:rPr>
          <w:sz w:val="36"/>
          <w:szCs w:val="36"/>
        </w:rPr>
        <w:t xml:space="preserve">– </w:t>
      </w:r>
      <w:r w:rsidR="00FE0909" w:rsidRPr="00C432B2">
        <w:rPr>
          <w:sz w:val="36"/>
          <w:szCs w:val="36"/>
          <w:lang w:val="en-IN"/>
        </w:rPr>
        <w:t xml:space="preserve"> System</w:t>
      </w:r>
      <w:proofErr w:type="gramEnd"/>
      <w:r w:rsidR="00FE0909" w:rsidRPr="00C432B2">
        <w:rPr>
          <w:sz w:val="36"/>
          <w:szCs w:val="36"/>
          <w:lang w:val="en-IN"/>
        </w:rPr>
        <w:t xml:space="preserve"> Inputs and Outputs</w:t>
      </w:r>
    </w:p>
    <w:p w14:paraId="23D60123" w14:textId="77777777" w:rsidR="00FE0909" w:rsidRPr="00C432B2" w:rsidRDefault="00F6274C">
      <w:pPr>
        <w:rPr>
          <w:sz w:val="36"/>
          <w:szCs w:val="36"/>
        </w:rPr>
      </w:pPr>
      <w:r w:rsidRPr="00C432B2">
        <w:rPr>
          <w:sz w:val="36"/>
          <w:szCs w:val="36"/>
        </w:rPr>
        <w:t xml:space="preserve">Table 5 – </w:t>
      </w:r>
      <w:r w:rsidR="00FE0909" w:rsidRPr="00C432B2">
        <w:rPr>
          <w:sz w:val="36"/>
          <w:szCs w:val="36"/>
        </w:rPr>
        <w:t>Test Cases and Expected Results</w:t>
      </w:r>
    </w:p>
    <w:p w14:paraId="186343EC" w14:textId="63DBD6DF" w:rsidR="00062D87" w:rsidRPr="00C432B2" w:rsidRDefault="00F6274C">
      <w:pPr>
        <w:rPr>
          <w:sz w:val="36"/>
          <w:szCs w:val="36"/>
        </w:rPr>
      </w:pPr>
      <w:r w:rsidRPr="00C432B2">
        <w:rPr>
          <w:sz w:val="36"/>
          <w:szCs w:val="36"/>
        </w:rPr>
        <w:t xml:space="preserve">Table 6 – </w:t>
      </w:r>
      <w:r w:rsidR="00FE0909" w:rsidRPr="00C432B2">
        <w:rPr>
          <w:sz w:val="36"/>
          <w:szCs w:val="36"/>
        </w:rPr>
        <w:t>Team Members and Responsibilities</w:t>
      </w:r>
    </w:p>
    <w:p w14:paraId="289848ED" w14:textId="77777777" w:rsidR="00062D87" w:rsidRPr="00C432B2" w:rsidRDefault="00F6274C">
      <w:pPr>
        <w:rPr>
          <w:sz w:val="36"/>
          <w:szCs w:val="36"/>
        </w:rPr>
      </w:pPr>
      <w:r w:rsidRPr="00C432B2">
        <w:rPr>
          <w:sz w:val="36"/>
          <w:szCs w:val="36"/>
        </w:rPr>
        <w:br w:type="page"/>
      </w:r>
    </w:p>
    <w:p w14:paraId="75328675" w14:textId="77777777" w:rsidR="00062D87" w:rsidRPr="00C432B2" w:rsidRDefault="00F6274C">
      <w:pPr>
        <w:spacing w:after="120"/>
        <w:jc w:val="center"/>
        <w:rPr>
          <w:b/>
          <w:sz w:val="40"/>
          <w:szCs w:val="40"/>
        </w:rPr>
      </w:pPr>
      <w:r w:rsidRPr="00C432B2">
        <w:rPr>
          <w:b/>
          <w:sz w:val="40"/>
          <w:szCs w:val="40"/>
        </w:rPr>
        <w:lastRenderedPageBreak/>
        <w:t>TABLE OF CONTENTS</w:t>
      </w:r>
    </w:p>
    <w:p w14:paraId="79EA1394" w14:textId="77777777" w:rsidR="00C947E6" w:rsidRPr="00B46175" w:rsidRDefault="00C947E6">
      <w:pPr>
        <w:spacing w:after="120"/>
        <w:jc w:val="center"/>
        <w:rPr>
          <w:sz w:val="26"/>
          <w:szCs w:val="26"/>
        </w:rPr>
      </w:pPr>
    </w:p>
    <w:p w14:paraId="15B7040A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b/>
          <w:bCs/>
          <w:sz w:val="26"/>
          <w:szCs w:val="26"/>
          <w:lang w:val="en-IN"/>
        </w:rPr>
        <w:t>Preliminary Pages</w:t>
      </w:r>
    </w:p>
    <w:p w14:paraId="2922A277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Title Page</w:t>
      </w:r>
    </w:p>
    <w:p w14:paraId="30BF76DD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Certificate</w:t>
      </w:r>
    </w:p>
    <w:p w14:paraId="3C3FC8A3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Declaration</w:t>
      </w:r>
    </w:p>
    <w:p w14:paraId="7600F293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Acknowledgement</w:t>
      </w:r>
    </w:p>
    <w:p w14:paraId="1D66D7AF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Abstract</w:t>
      </w:r>
    </w:p>
    <w:p w14:paraId="0D6D05CE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Abbreviations</w:t>
      </w:r>
    </w:p>
    <w:p w14:paraId="2A847047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List of Figures</w:t>
      </w:r>
    </w:p>
    <w:p w14:paraId="35D40F5D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List of Tables</w:t>
      </w:r>
    </w:p>
    <w:p w14:paraId="235E25C6" w14:textId="77777777" w:rsidR="00FE0909" w:rsidRPr="00FE0909" w:rsidRDefault="00FE0909" w:rsidP="00FE0909">
      <w:pPr>
        <w:numPr>
          <w:ilvl w:val="0"/>
          <w:numId w:val="9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Table of Contents</w:t>
      </w:r>
    </w:p>
    <w:p w14:paraId="6DDBDF3D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b/>
          <w:bCs/>
          <w:sz w:val="26"/>
          <w:szCs w:val="26"/>
          <w:lang w:val="en-IN"/>
        </w:rPr>
        <w:t>CHAPTER 1 – PROJECT PLANNING</w:t>
      </w:r>
    </w:p>
    <w:p w14:paraId="27101DD9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1.1 Problem Statement</w:t>
      </w:r>
    </w:p>
    <w:p w14:paraId="3055DCE2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1.2 Project Objectives</w:t>
      </w:r>
    </w:p>
    <w:p w14:paraId="690795C7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1.3 Planned Modules</w:t>
      </w:r>
    </w:p>
    <w:p w14:paraId="6309DEAA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1.4 System Architecture</w:t>
      </w:r>
    </w:p>
    <w:p w14:paraId="0CB004C4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1.5 Algorithm</w:t>
      </w:r>
    </w:p>
    <w:p w14:paraId="57B380FC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b/>
          <w:bCs/>
          <w:sz w:val="26"/>
          <w:szCs w:val="26"/>
          <w:lang w:val="en-IN"/>
        </w:rPr>
        <w:t>CHAPTER 2 – PROJECT IMPLEMENTATION</w:t>
      </w:r>
    </w:p>
    <w:p w14:paraId="1C681CB7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2.1 Programming Language and Tools</w:t>
      </w:r>
    </w:p>
    <w:p w14:paraId="612251CD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2.2 OOP Concepts Used</w:t>
      </w:r>
    </w:p>
    <w:p w14:paraId="7CA8FD96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2.3 Source Code</w:t>
      </w:r>
    </w:p>
    <w:p w14:paraId="7A1554B5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2.4 Explanation of the Code</w:t>
      </w:r>
    </w:p>
    <w:p w14:paraId="1F5F8F47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2.5 Output Screens</w:t>
      </w:r>
    </w:p>
    <w:p w14:paraId="30086372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2.6 Test Cases</w:t>
      </w:r>
    </w:p>
    <w:p w14:paraId="4CDBDF49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b/>
          <w:bCs/>
          <w:sz w:val="26"/>
          <w:szCs w:val="26"/>
          <w:lang w:val="en-IN"/>
        </w:rPr>
        <w:lastRenderedPageBreak/>
        <w:t>CHAPTER 3 – CONCLUSION AND FUTURE SCOPE</w:t>
      </w:r>
    </w:p>
    <w:p w14:paraId="2A11C950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3.1 Conclusion</w:t>
      </w:r>
    </w:p>
    <w:p w14:paraId="0764DB15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3.2 Future Scope</w:t>
      </w:r>
    </w:p>
    <w:p w14:paraId="43356003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References</w:t>
      </w:r>
    </w:p>
    <w:p w14:paraId="71B13372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Appendix – Team Members and Responsibilities</w:t>
      </w:r>
    </w:p>
    <w:p w14:paraId="19116746" w14:textId="77777777" w:rsidR="00062D87" w:rsidRDefault="00F6274C">
      <w:r>
        <w:br w:type="page"/>
      </w:r>
    </w:p>
    <w:p w14:paraId="4BB3ABA4" w14:textId="3D70B8A1" w:rsidR="00062D87" w:rsidRPr="00C432B2" w:rsidRDefault="00C432B2">
      <w:pPr>
        <w:pStyle w:val="Heading1"/>
        <w:spacing w:before="160" w:after="120"/>
        <w:rPr>
          <w:sz w:val="48"/>
          <w:szCs w:val="48"/>
        </w:rPr>
      </w:pPr>
      <w:r>
        <w:rPr>
          <w:sz w:val="26"/>
          <w:szCs w:val="26"/>
        </w:rPr>
        <w:lastRenderedPageBreak/>
        <w:t xml:space="preserve">                                                                   </w:t>
      </w:r>
      <w:r w:rsidR="00F6274C" w:rsidRPr="00C432B2">
        <w:rPr>
          <w:sz w:val="48"/>
          <w:szCs w:val="48"/>
        </w:rPr>
        <w:t>CHAPTER 1</w:t>
      </w:r>
    </w:p>
    <w:p w14:paraId="46CC89CB" w14:textId="77777777" w:rsidR="00062D87" w:rsidRPr="00B46175" w:rsidRDefault="00F6274C">
      <w:pPr>
        <w:spacing w:after="120"/>
        <w:jc w:val="center"/>
        <w:rPr>
          <w:sz w:val="26"/>
          <w:szCs w:val="26"/>
        </w:rPr>
      </w:pPr>
      <w:r w:rsidRPr="00B46175">
        <w:rPr>
          <w:b/>
          <w:sz w:val="26"/>
          <w:szCs w:val="26"/>
        </w:rPr>
        <w:t>PROJECT PLANNING</w:t>
      </w:r>
    </w:p>
    <w:p w14:paraId="75282861" w14:textId="77777777" w:rsidR="00FE0909" w:rsidRPr="00FE0909" w:rsidRDefault="00FE0909" w:rsidP="00FE0909">
      <w:pPr>
        <w:rPr>
          <w:b/>
          <w:bCs/>
          <w:sz w:val="26"/>
          <w:szCs w:val="26"/>
          <w:lang w:val="en-IN"/>
        </w:rPr>
      </w:pPr>
      <w:r w:rsidRPr="00FE0909">
        <w:rPr>
          <w:b/>
          <w:bCs/>
          <w:sz w:val="26"/>
          <w:szCs w:val="26"/>
          <w:lang w:val="en-IN"/>
        </w:rPr>
        <w:t>1.1 Problem Statement</w:t>
      </w:r>
    </w:p>
    <w:p w14:paraId="20A2114B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Maintaining student attendance manually can be time-consuming and difficult when handling multiple students. Searching for individual student details and updating attendance records manually may also lead to errors.</w:t>
      </w:r>
    </w:p>
    <w:p w14:paraId="047E2E0F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The Student Attendance Marking System addresses this problem by providing a simple, menu-driven C++ application.</w:t>
      </w:r>
    </w:p>
    <w:p w14:paraId="77B9B7AF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The system stores student roll numbers and names, displays registered student details, allows attendance to be marked, and provides a search facility using the student's roll number.</w:t>
      </w:r>
    </w:p>
    <w:p w14:paraId="2AC8A44B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This project demonstrates how programming can simplify basic attendance-related operations.</w:t>
      </w:r>
    </w:p>
    <w:p w14:paraId="6E53A47D" w14:textId="77777777" w:rsidR="00FE0909" w:rsidRPr="00FE0909" w:rsidRDefault="00FE0909" w:rsidP="00FE0909">
      <w:pPr>
        <w:rPr>
          <w:b/>
          <w:bCs/>
          <w:sz w:val="26"/>
          <w:szCs w:val="26"/>
          <w:lang w:val="en-IN"/>
        </w:rPr>
      </w:pPr>
      <w:r w:rsidRPr="00FE0909">
        <w:rPr>
          <w:b/>
          <w:bCs/>
          <w:sz w:val="26"/>
          <w:szCs w:val="26"/>
          <w:lang w:val="en-IN"/>
        </w:rPr>
        <w:t>1.2 Project Objectives</w:t>
      </w:r>
    </w:p>
    <w:p w14:paraId="19DA480C" w14:textId="77777777" w:rsidR="00FE0909" w:rsidRP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The main objectives of the project are:</w:t>
      </w:r>
    </w:p>
    <w:p w14:paraId="660AB8EB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develop a simple student attendance marking system using C++.</w:t>
      </w:r>
    </w:p>
    <w:p w14:paraId="4464F0EE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store student roll numbers and names.</w:t>
      </w:r>
    </w:p>
    <w:p w14:paraId="6F7BA0F7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initialize the attendance count for every student.</w:t>
      </w:r>
    </w:p>
    <w:p w14:paraId="74DB2102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display the details of all registered students.</w:t>
      </w:r>
    </w:p>
    <w:p w14:paraId="158E3E8B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mark attendance for a student using their roll number.</w:t>
      </w:r>
    </w:p>
    <w:p w14:paraId="0D0214DE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search for a student using the roll number.</w:t>
      </w:r>
    </w:p>
    <w:p w14:paraId="23E74F3C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display an appropriate message when a student is not found.</w:t>
      </w:r>
    </w:p>
    <w:p w14:paraId="7BD76851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apply object-oriented programming concepts.</w:t>
      </w:r>
    </w:p>
    <w:p w14:paraId="11C9DC1F" w14:textId="77777777" w:rsidR="00FE0909" w:rsidRPr="00FE0909" w:rsidRDefault="00FE0909" w:rsidP="00FE0909">
      <w:pPr>
        <w:numPr>
          <w:ilvl w:val="0"/>
          <w:numId w:val="10"/>
        </w:num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To provide a user-friendly menu for performing different operations.</w:t>
      </w:r>
    </w:p>
    <w:p w14:paraId="080E4BEF" w14:textId="77777777" w:rsidR="00FE0909" w:rsidRPr="00FE0909" w:rsidRDefault="00FE0909" w:rsidP="00FE0909">
      <w:pPr>
        <w:rPr>
          <w:b/>
          <w:bCs/>
          <w:sz w:val="26"/>
          <w:szCs w:val="26"/>
          <w:lang w:val="en-IN"/>
        </w:rPr>
      </w:pPr>
      <w:r w:rsidRPr="00FE0909">
        <w:rPr>
          <w:b/>
          <w:bCs/>
          <w:sz w:val="26"/>
          <w:szCs w:val="26"/>
          <w:lang w:val="en-IN"/>
        </w:rPr>
        <w:t>1.3 Planned Modules</w:t>
      </w:r>
    </w:p>
    <w:p w14:paraId="2783CBEB" w14:textId="77777777" w:rsidR="00FE0909" w:rsidRDefault="00FE0909" w:rsidP="00FE0909">
      <w:pPr>
        <w:rPr>
          <w:sz w:val="26"/>
          <w:szCs w:val="26"/>
          <w:lang w:val="en-IN"/>
        </w:rPr>
      </w:pPr>
      <w:r w:rsidRPr="00FE0909">
        <w:rPr>
          <w:sz w:val="26"/>
          <w:szCs w:val="26"/>
          <w:lang w:val="en-IN"/>
        </w:rPr>
        <w:t>The system is divided into the following modules.</w:t>
      </w:r>
    </w:p>
    <w:p w14:paraId="32C72E6C" w14:textId="77777777" w:rsidR="00FE0909" w:rsidRPr="00FE0909" w:rsidRDefault="00FE0909" w:rsidP="00FE0909">
      <w:pPr>
        <w:rPr>
          <w:sz w:val="26"/>
          <w:szCs w:val="26"/>
          <w:lang w:val="en-IN"/>
        </w:rPr>
      </w:pPr>
    </w:p>
    <w:p w14:paraId="246283BB" w14:textId="1AA2DDEA" w:rsidR="00062D87" w:rsidRPr="00B46175" w:rsidRDefault="00F6274C">
      <w:pPr>
        <w:rPr>
          <w:sz w:val="26"/>
          <w:szCs w:val="26"/>
        </w:rPr>
      </w:pPr>
      <w:r w:rsidRPr="00B46175">
        <w:rPr>
          <w:sz w:val="26"/>
          <w:szCs w:val="26"/>
        </w:rPr>
        <w:lastRenderedPageBreak/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6"/>
        <w:gridCol w:w="3211"/>
      </w:tblGrid>
      <w:tr w:rsidR="00062D87" w:rsidRPr="00B46175" w14:paraId="3E2EFDBA" w14:textId="77777777">
        <w:trPr>
          <w:jc w:val="center"/>
        </w:trPr>
        <w:tc>
          <w:tcPr>
            <w:tcW w:w="3216" w:type="dxa"/>
            <w:vAlign w:val="center"/>
          </w:tcPr>
          <w:p w14:paraId="72647100" w14:textId="77777777" w:rsidR="00062D87" w:rsidRPr="00B46175" w:rsidRDefault="00F6274C">
            <w:pPr>
              <w:spacing w:after="0" w:line="240" w:lineRule="auto"/>
              <w:rPr>
                <w:sz w:val="26"/>
                <w:szCs w:val="26"/>
              </w:rPr>
            </w:pPr>
            <w:r w:rsidRPr="00B46175">
              <w:rPr>
                <w:b/>
                <w:sz w:val="26"/>
                <w:szCs w:val="26"/>
              </w:rPr>
              <w:t>Module</w:t>
            </w:r>
          </w:p>
        </w:tc>
        <w:tc>
          <w:tcPr>
            <w:tcW w:w="3216" w:type="dxa"/>
            <w:vAlign w:val="center"/>
          </w:tcPr>
          <w:p w14:paraId="12500590" w14:textId="77777777" w:rsidR="00062D87" w:rsidRPr="00B46175" w:rsidRDefault="00F6274C">
            <w:pPr>
              <w:spacing w:after="0" w:line="240" w:lineRule="auto"/>
              <w:rPr>
                <w:sz w:val="26"/>
                <w:szCs w:val="26"/>
              </w:rPr>
            </w:pPr>
            <w:r w:rsidRPr="00B46175">
              <w:rPr>
                <w:b/>
                <w:sz w:val="26"/>
                <w:szCs w:val="26"/>
              </w:rPr>
              <w:t>Function</w:t>
            </w:r>
          </w:p>
        </w:tc>
        <w:tc>
          <w:tcPr>
            <w:tcW w:w="3216" w:type="dxa"/>
            <w:vAlign w:val="center"/>
          </w:tcPr>
          <w:p w14:paraId="22F222D5" w14:textId="77777777" w:rsidR="00062D87" w:rsidRPr="00B46175" w:rsidRDefault="00F6274C">
            <w:pPr>
              <w:spacing w:after="0" w:line="240" w:lineRule="auto"/>
              <w:rPr>
                <w:sz w:val="26"/>
                <w:szCs w:val="26"/>
              </w:rPr>
            </w:pPr>
            <w:r w:rsidRPr="00B46175">
              <w:rPr>
                <w:b/>
                <w:sz w:val="26"/>
                <w:szCs w:val="26"/>
              </w:rPr>
              <w:t>Main Operations</w:t>
            </w:r>
          </w:p>
        </w:tc>
      </w:tr>
      <w:tr w:rsidR="00062D87" w:rsidRPr="00B46175" w14:paraId="0A84457B" w14:textId="77777777">
        <w:trPr>
          <w:jc w:val="center"/>
        </w:trPr>
        <w:tc>
          <w:tcPr>
            <w:tcW w:w="3216" w:type="dxa"/>
          </w:tcPr>
          <w:p w14:paraId="2BC892D3" w14:textId="77777777" w:rsidR="00062D87" w:rsidRPr="00B46175" w:rsidRDefault="00F6274C">
            <w:pPr>
              <w:spacing w:after="0" w:line="240" w:lineRule="auto"/>
              <w:rPr>
                <w:sz w:val="26"/>
                <w:szCs w:val="26"/>
              </w:rPr>
            </w:pPr>
            <w:r w:rsidRPr="00B46175">
              <w:rPr>
                <w:sz w:val="26"/>
                <w:szCs w:val="26"/>
              </w:rPr>
              <w:t>Student Registration</w:t>
            </w:r>
          </w:p>
        </w:tc>
        <w:tc>
          <w:tcPr>
            <w:tcW w:w="3216" w:type="dxa"/>
          </w:tcPr>
          <w:p w14:paraId="48B582B7" w14:textId="742E44F3" w:rsidR="00062D87" w:rsidRPr="00B46175" w:rsidRDefault="00FE0909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FE0909">
              <w:rPr>
                <w:sz w:val="26"/>
                <w:szCs w:val="26"/>
              </w:rPr>
              <w:t>addStudent</w:t>
            </w:r>
            <w:proofErr w:type="spellEnd"/>
            <w:r w:rsidRPr="00FE0909">
              <w:rPr>
                <w:sz w:val="26"/>
                <w:szCs w:val="26"/>
              </w:rPr>
              <w:t>(</w:t>
            </w:r>
            <w:proofErr w:type="gramEnd"/>
            <w:r w:rsidRPr="00FE0909">
              <w:rPr>
                <w:sz w:val="26"/>
                <w:szCs w:val="26"/>
              </w:rPr>
              <w:t>)</w:t>
            </w:r>
            <w:r w:rsidR="00F6274C" w:rsidRPr="00B46175">
              <w:rPr>
                <w:sz w:val="26"/>
                <w:szCs w:val="26"/>
              </w:rPr>
              <w:t>.</w:t>
            </w:r>
          </w:p>
        </w:tc>
        <w:tc>
          <w:tcPr>
            <w:tcW w:w="3216" w:type="dxa"/>
          </w:tcPr>
          <w:p w14:paraId="76648D0E" w14:textId="33A0FD12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r w:rsidRPr="00D87451">
              <w:rPr>
                <w:sz w:val="26"/>
                <w:szCs w:val="26"/>
              </w:rPr>
              <w:t>Accepts the student's roll number and name.</w:t>
            </w:r>
          </w:p>
        </w:tc>
      </w:tr>
      <w:tr w:rsidR="00062D87" w:rsidRPr="00B46175" w14:paraId="64476716" w14:textId="77777777">
        <w:trPr>
          <w:jc w:val="center"/>
        </w:trPr>
        <w:tc>
          <w:tcPr>
            <w:tcW w:w="3216" w:type="dxa"/>
          </w:tcPr>
          <w:p w14:paraId="0F6A28AC" w14:textId="5AEC1B2E" w:rsidR="00062D87" w:rsidRPr="00B46175" w:rsidRDefault="00FE0909">
            <w:pPr>
              <w:spacing w:after="0" w:line="240" w:lineRule="auto"/>
              <w:rPr>
                <w:sz w:val="26"/>
                <w:szCs w:val="26"/>
              </w:rPr>
            </w:pPr>
            <w:r w:rsidRPr="00FE0909">
              <w:rPr>
                <w:sz w:val="26"/>
                <w:szCs w:val="26"/>
              </w:rPr>
              <w:t>Student Identification</w:t>
            </w:r>
          </w:p>
        </w:tc>
        <w:tc>
          <w:tcPr>
            <w:tcW w:w="3216" w:type="dxa"/>
          </w:tcPr>
          <w:p w14:paraId="76A70FAB" w14:textId="1C9A827F" w:rsidR="00062D87" w:rsidRPr="00B46175" w:rsidRDefault="00FE0909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FE0909">
              <w:rPr>
                <w:sz w:val="26"/>
                <w:szCs w:val="26"/>
              </w:rPr>
              <w:t>getRollNo</w:t>
            </w:r>
            <w:proofErr w:type="spellEnd"/>
            <w:r w:rsidRPr="00FE0909">
              <w:rPr>
                <w:sz w:val="26"/>
                <w:szCs w:val="26"/>
              </w:rPr>
              <w:t>(</w:t>
            </w:r>
            <w:proofErr w:type="gramEnd"/>
            <w:r w:rsidRPr="00FE0909">
              <w:rPr>
                <w:sz w:val="26"/>
                <w:szCs w:val="26"/>
              </w:rPr>
              <w:t>)</w:t>
            </w:r>
          </w:p>
        </w:tc>
        <w:tc>
          <w:tcPr>
            <w:tcW w:w="3216" w:type="dxa"/>
          </w:tcPr>
          <w:p w14:paraId="02111460" w14:textId="0F258CB0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r w:rsidRPr="00D87451">
              <w:rPr>
                <w:sz w:val="26"/>
                <w:szCs w:val="26"/>
              </w:rPr>
              <w:t>Returns the roll number of a student.</w:t>
            </w:r>
          </w:p>
        </w:tc>
      </w:tr>
      <w:tr w:rsidR="00062D87" w:rsidRPr="00B46175" w14:paraId="416F4956" w14:textId="77777777">
        <w:trPr>
          <w:jc w:val="center"/>
        </w:trPr>
        <w:tc>
          <w:tcPr>
            <w:tcW w:w="3216" w:type="dxa"/>
          </w:tcPr>
          <w:p w14:paraId="224AAA63" w14:textId="77777777" w:rsidR="00062D87" w:rsidRPr="00B46175" w:rsidRDefault="00F6274C">
            <w:pPr>
              <w:spacing w:after="0" w:line="240" w:lineRule="auto"/>
              <w:rPr>
                <w:sz w:val="26"/>
                <w:szCs w:val="26"/>
              </w:rPr>
            </w:pPr>
            <w:r w:rsidRPr="00B46175">
              <w:rPr>
                <w:sz w:val="26"/>
                <w:szCs w:val="26"/>
              </w:rPr>
              <w:t>Attendance Marking</w:t>
            </w:r>
          </w:p>
        </w:tc>
        <w:tc>
          <w:tcPr>
            <w:tcW w:w="3216" w:type="dxa"/>
          </w:tcPr>
          <w:p w14:paraId="257757F5" w14:textId="7AE73CC6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D87451">
              <w:rPr>
                <w:sz w:val="26"/>
                <w:szCs w:val="26"/>
              </w:rPr>
              <w:t>markAttendance</w:t>
            </w:r>
            <w:proofErr w:type="spellEnd"/>
            <w:r w:rsidRPr="00D87451">
              <w:rPr>
                <w:sz w:val="26"/>
                <w:szCs w:val="26"/>
              </w:rPr>
              <w:t>(</w:t>
            </w:r>
            <w:proofErr w:type="gramEnd"/>
            <w:r w:rsidRPr="00D87451">
              <w:rPr>
                <w:sz w:val="26"/>
                <w:szCs w:val="26"/>
              </w:rPr>
              <w:t>)</w:t>
            </w:r>
          </w:p>
        </w:tc>
        <w:tc>
          <w:tcPr>
            <w:tcW w:w="3216" w:type="dxa"/>
          </w:tcPr>
          <w:p w14:paraId="6E760A1F" w14:textId="77777777" w:rsidR="00062D87" w:rsidRPr="00B46175" w:rsidRDefault="00F6274C">
            <w:pPr>
              <w:spacing w:after="0" w:line="240" w:lineRule="auto"/>
              <w:rPr>
                <w:sz w:val="26"/>
                <w:szCs w:val="26"/>
              </w:rPr>
            </w:pPr>
            <w:r w:rsidRPr="00B46175">
              <w:rPr>
                <w:sz w:val="26"/>
                <w:szCs w:val="26"/>
              </w:rPr>
              <w:t>Present / Absent status</w:t>
            </w:r>
          </w:p>
        </w:tc>
      </w:tr>
      <w:tr w:rsidR="00062D87" w:rsidRPr="00B46175" w14:paraId="4A039013" w14:textId="77777777">
        <w:trPr>
          <w:jc w:val="center"/>
        </w:trPr>
        <w:tc>
          <w:tcPr>
            <w:tcW w:w="3216" w:type="dxa"/>
          </w:tcPr>
          <w:p w14:paraId="655D4EAB" w14:textId="5F613EAC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r w:rsidRPr="00D87451">
              <w:rPr>
                <w:sz w:val="26"/>
                <w:szCs w:val="26"/>
              </w:rPr>
              <w:t>Student Display</w:t>
            </w:r>
          </w:p>
        </w:tc>
        <w:tc>
          <w:tcPr>
            <w:tcW w:w="3216" w:type="dxa"/>
          </w:tcPr>
          <w:p w14:paraId="479FDB93" w14:textId="629802E9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D87451">
              <w:rPr>
                <w:sz w:val="26"/>
                <w:szCs w:val="26"/>
              </w:rPr>
              <w:t>displayStudent</w:t>
            </w:r>
            <w:proofErr w:type="spellEnd"/>
            <w:r w:rsidRPr="00D87451">
              <w:rPr>
                <w:sz w:val="26"/>
                <w:szCs w:val="26"/>
              </w:rPr>
              <w:t>(</w:t>
            </w:r>
            <w:proofErr w:type="gramEnd"/>
            <w:r w:rsidRPr="00D87451">
              <w:rPr>
                <w:sz w:val="26"/>
                <w:szCs w:val="26"/>
              </w:rPr>
              <w:t>)</w:t>
            </w:r>
          </w:p>
        </w:tc>
        <w:tc>
          <w:tcPr>
            <w:tcW w:w="3216" w:type="dxa"/>
          </w:tcPr>
          <w:p w14:paraId="5AB76DFE" w14:textId="3F831B39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r w:rsidRPr="00D87451">
              <w:rPr>
                <w:sz w:val="26"/>
                <w:szCs w:val="26"/>
              </w:rPr>
              <w:t>Displays student details and present days.</w:t>
            </w:r>
          </w:p>
        </w:tc>
      </w:tr>
      <w:tr w:rsidR="00062D87" w:rsidRPr="00B46175" w14:paraId="1BC48F4A" w14:textId="77777777">
        <w:trPr>
          <w:jc w:val="center"/>
        </w:trPr>
        <w:tc>
          <w:tcPr>
            <w:tcW w:w="3216" w:type="dxa"/>
          </w:tcPr>
          <w:p w14:paraId="05BB0AD6" w14:textId="7215F5FD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r w:rsidRPr="00D87451">
              <w:rPr>
                <w:sz w:val="26"/>
                <w:szCs w:val="26"/>
              </w:rPr>
              <w:t>Student Search</w:t>
            </w:r>
          </w:p>
        </w:tc>
        <w:tc>
          <w:tcPr>
            <w:tcW w:w="3216" w:type="dxa"/>
          </w:tcPr>
          <w:p w14:paraId="739B76BA" w14:textId="630F8F59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D87451">
              <w:rPr>
                <w:sz w:val="26"/>
                <w:szCs w:val="26"/>
              </w:rPr>
              <w:t>getRollNo</w:t>
            </w:r>
            <w:proofErr w:type="spellEnd"/>
            <w:r w:rsidRPr="00D87451">
              <w:rPr>
                <w:sz w:val="26"/>
                <w:szCs w:val="26"/>
              </w:rPr>
              <w:t>(</w:t>
            </w:r>
            <w:proofErr w:type="gramEnd"/>
            <w:r w:rsidRPr="00D87451">
              <w:rPr>
                <w:sz w:val="26"/>
                <w:szCs w:val="26"/>
              </w:rPr>
              <w:t>) with a loop</w:t>
            </w:r>
          </w:p>
        </w:tc>
        <w:tc>
          <w:tcPr>
            <w:tcW w:w="3216" w:type="dxa"/>
          </w:tcPr>
          <w:p w14:paraId="2E26A63F" w14:textId="02DF52BD" w:rsidR="00062D87" w:rsidRPr="00B46175" w:rsidRDefault="00D87451">
            <w:pPr>
              <w:spacing w:after="0" w:line="240" w:lineRule="auto"/>
              <w:rPr>
                <w:sz w:val="26"/>
                <w:szCs w:val="26"/>
              </w:rPr>
            </w:pPr>
            <w:r w:rsidRPr="00D87451">
              <w:rPr>
                <w:sz w:val="26"/>
                <w:szCs w:val="26"/>
              </w:rPr>
              <w:t>Searches for a student using the roll number.</w:t>
            </w:r>
          </w:p>
        </w:tc>
      </w:tr>
      <w:tr w:rsidR="00062D87" w:rsidRPr="00B46175" w14:paraId="065DD40F" w14:textId="77777777">
        <w:trPr>
          <w:jc w:val="center"/>
        </w:trPr>
        <w:tc>
          <w:tcPr>
            <w:tcW w:w="3216" w:type="dxa"/>
          </w:tcPr>
          <w:p w14:paraId="5EB9B989" w14:textId="520B0351" w:rsidR="00062D87" w:rsidRPr="00B46175" w:rsidRDefault="00C432B2">
            <w:pPr>
              <w:spacing w:after="0" w:line="240" w:lineRule="auto"/>
              <w:rPr>
                <w:sz w:val="26"/>
                <w:szCs w:val="26"/>
              </w:rPr>
            </w:pPr>
            <w:r w:rsidRPr="00C432B2">
              <w:rPr>
                <w:sz w:val="26"/>
                <w:szCs w:val="26"/>
              </w:rPr>
              <w:t>Percentage Calculation</w:t>
            </w:r>
          </w:p>
        </w:tc>
        <w:tc>
          <w:tcPr>
            <w:tcW w:w="3216" w:type="dxa"/>
          </w:tcPr>
          <w:p w14:paraId="160FAAB1" w14:textId="7265B026" w:rsidR="00062D87" w:rsidRPr="00B46175" w:rsidRDefault="00C432B2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proofErr w:type="gramStart"/>
            <w:r w:rsidRPr="00C432B2">
              <w:rPr>
                <w:sz w:val="26"/>
                <w:szCs w:val="26"/>
              </w:rPr>
              <w:t>GetAttendancePercentage</w:t>
            </w:r>
            <w:proofErr w:type="spellEnd"/>
            <w:r>
              <w:rPr>
                <w:sz w:val="26"/>
                <w:szCs w:val="26"/>
              </w:rPr>
              <w:t>(</w:t>
            </w:r>
            <w:proofErr w:type="gram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216" w:type="dxa"/>
          </w:tcPr>
          <w:p w14:paraId="72140DAF" w14:textId="291E15F4" w:rsidR="00062D87" w:rsidRPr="00B46175" w:rsidRDefault="00C432B2">
            <w:pPr>
              <w:spacing w:after="0" w:line="240" w:lineRule="auto"/>
              <w:rPr>
                <w:sz w:val="26"/>
                <w:szCs w:val="26"/>
              </w:rPr>
            </w:pPr>
            <w:r w:rsidRPr="00C432B2">
              <w:rPr>
                <w:sz w:val="26"/>
                <w:szCs w:val="26"/>
              </w:rPr>
              <w:t>calculates the attendance percentage.</w:t>
            </w:r>
          </w:p>
        </w:tc>
      </w:tr>
      <w:tr w:rsidR="00062D87" w:rsidRPr="00B46175" w14:paraId="69C8F713" w14:textId="77777777">
        <w:trPr>
          <w:jc w:val="center"/>
        </w:trPr>
        <w:tc>
          <w:tcPr>
            <w:tcW w:w="3216" w:type="dxa"/>
          </w:tcPr>
          <w:p w14:paraId="589D0310" w14:textId="080239A3" w:rsidR="00062D87" w:rsidRPr="00B46175" w:rsidRDefault="00C432B2">
            <w:pPr>
              <w:spacing w:after="0" w:line="240" w:lineRule="auto"/>
              <w:rPr>
                <w:sz w:val="26"/>
                <w:szCs w:val="26"/>
              </w:rPr>
            </w:pPr>
            <w:r w:rsidRPr="00C432B2">
              <w:rPr>
                <w:sz w:val="26"/>
                <w:szCs w:val="26"/>
              </w:rPr>
              <w:t>Low Attendance Report</w:t>
            </w:r>
          </w:p>
        </w:tc>
        <w:tc>
          <w:tcPr>
            <w:tcW w:w="3216" w:type="dxa"/>
          </w:tcPr>
          <w:p w14:paraId="1A8B5ED2" w14:textId="7CB7C5E9" w:rsidR="00062D87" w:rsidRPr="00B46175" w:rsidRDefault="00C432B2">
            <w:pPr>
              <w:spacing w:after="0" w:line="240" w:lineRule="auto"/>
              <w:rPr>
                <w:sz w:val="26"/>
                <w:szCs w:val="26"/>
              </w:rPr>
            </w:pPr>
            <w:r w:rsidRPr="00C432B2">
              <w:rPr>
                <w:sz w:val="26"/>
                <w:szCs w:val="26"/>
              </w:rPr>
              <w:t>displayIfBelow75</w:t>
            </w:r>
            <w:r>
              <w:rPr>
                <w:sz w:val="26"/>
                <w:szCs w:val="26"/>
              </w:rPr>
              <w:t>()</w:t>
            </w:r>
          </w:p>
        </w:tc>
        <w:tc>
          <w:tcPr>
            <w:tcW w:w="3216" w:type="dxa"/>
          </w:tcPr>
          <w:p w14:paraId="6FC1683E" w14:textId="019F44ED" w:rsidR="00062D87" w:rsidRPr="00B46175" w:rsidRDefault="00C432B2">
            <w:pPr>
              <w:spacing w:after="0" w:line="240" w:lineRule="auto"/>
              <w:rPr>
                <w:sz w:val="26"/>
                <w:szCs w:val="26"/>
              </w:rPr>
            </w:pPr>
            <w:r w:rsidRPr="00C432B2">
              <w:rPr>
                <w:sz w:val="26"/>
                <w:szCs w:val="26"/>
              </w:rPr>
              <w:t>displays students whose attendance percentage is below 75%.</w:t>
            </w:r>
          </w:p>
        </w:tc>
      </w:tr>
    </w:tbl>
    <w:p w14:paraId="5DBB8B1D" w14:textId="77777777" w:rsidR="00062D87" w:rsidRPr="00B46175" w:rsidRDefault="00062D87">
      <w:pPr>
        <w:pStyle w:val="Heading2"/>
        <w:spacing w:before="160" w:after="120"/>
      </w:pPr>
    </w:p>
    <w:p w14:paraId="7ED4B0FF" w14:textId="77777777" w:rsidR="00062D87" w:rsidRDefault="00F6274C">
      <w:pPr>
        <w:pStyle w:val="Heading3"/>
        <w:spacing w:before="160" w:after="120"/>
        <w:rPr>
          <w:sz w:val="26"/>
          <w:szCs w:val="26"/>
        </w:rPr>
      </w:pPr>
      <w:r w:rsidRPr="00B46175">
        <w:rPr>
          <w:sz w:val="26"/>
          <w:szCs w:val="26"/>
        </w:rPr>
        <w:t>1.4.1 Three-Layer Architecture</w:t>
      </w:r>
    </w:p>
    <w:p w14:paraId="00ABF662" w14:textId="77777777" w:rsidR="00D87451" w:rsidRPr="00D87451" w:rsidRDefault="00D87451" w:rsidP="00D87451"/>
    <w:p w14:paraId="7B6F12CE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project follows a simple console-based architecture.</w:t>
      </w:r>
    </w:p>
    <w:p w14:paraId="6F3167C3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Input Layer</w:t>
      </w:r>
    </w:p>
    <w:p w14:paraId="556698A7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user enters student details, roll numbers, and menu choices through the keyboard.</w:t>
      </w:r>
    </w:p>
    <w:p w14:paraId="5BFB1F66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Processing Layer</w:t>
      </w:r>
    </w:p>
    <w:p w14:paraId="4BF07900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 xml:space="preserve">The </w:t>
      </w:r>
      <w:proofErr w:type="gramStart"/>
      <w:r w:rsidRPr="00D87451">
        <w:rPr>
          <w:sz w:val="26"/>
          <w:szCs w:val="26"/>
          <w:lang w:val="en-IN"/>
        </w:rPr>
        <w:t>Student</w:t>
      </w:r>
      <w:proofErr w:type="gramEnd"/>
      <w:r w:rsidRPr="00D87451">
        <w:rPr>
          <w:sz w:val="26"/>
          <w:szCs w:val="26"/>
          <w:lang w:val="en-IN"/>
        </w:rPr>
        <w:t xml:space="preserve"> class processes student information and attendance operations. The </w:t>
      </w:r>
      <w:proofErr w:type="gramStart"/>
      <w:r w:rsidRPr="00D87451">
        <w:rPr>
          <w:sz w:val="26"/>
          <w:szCs w:val="26"/>
          <w:lang w:val="en-IN"/>
        </w:rPr>
        <w:t>main(</w:t>
      </w:r>
      <w:proofErr w:type="gramEnd"/>
      <w:r w:rsidRPr="00D87451">
        <w:rPr>
          <w:sz w:val="26"/>
          <w:szCs w:val="26"/>
          <w:lang w:val="en-IN"/>
        </w:rPr>
        <w:t>) function controls the program flow and executes the selected operation.</w:t>
      </w:r>
    </w:p>
    <w:p w14:paraId="635ED2E2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Output Layer</w:t>
      </w:r>
    </w:p>
    <w:p w14:paraId="47CD18CB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system displays student details, attendance confirmation messages, search results, and menu options on the console.</w:t>
      </w:r>
    </w:p>
    <w:p w14:paraId="40972232" w14:textId="2639333B" w:rsidR="00062D87" w:rsidRPr="00B46175" w:rsidRDefault="00F6274C" w:rsidP="00B46175">
      <w:pPr>
        <w:jc w:val="both"/>
        <w:rPr>
          <w:sz w:val="26"/>
          <w:szCs w:val="26"/>
        </w:rPr>
      </w:pPr>
      <w:r w:rsidRPr="00B46175">
        <w:rPr>
          <w:sz w:val="26"/>
          <w:szCs w:val="26"/>
        </w:rPr>
        <w:lastRenderedPageBreak/>
        <w:t xml:space="preserve">. </w:t>
      </w:r>
      <w:r w:rsidRPr="00B46175">
        <w:rPr>
          <w:noProof/>
          <w:sz w:val="26"/>
          <w:szCs w:val="26"/>
        </w:rPr>
        <w:drawing>
          <wp:inline distT="0" distB="0" distL="0" distR="0" wp14:anchorId="1FD60D57" wp14:editId="71CA8B95">
            <wp:extent cx="6126480" cy="4771390"/>
            <wp:effectExtent l="0" t="0" r="7620" b="0"/>
            <wp:docPr id="138873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291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9FE0" w14:textId="77777777" w:rsidR="00062D87" w:rsidRPr="00B46175" w:rsidRDefault="00062D87">
      <w:pPr>
        <w:spacing w:before="400"/>
        <w:jc w:val="center"/>
        <w:rPr>
          <w:sz w:val="26"/>
          <w:szCs w:val="26"/>
        </w:rPr>
      </w:pPr>
    </w:p>
    <w:p w14:paraId="1C8D0156" w14:textId="77777777" w:rsidR="00062D87" w:rsidRPr="00B46175" w:rsidRDefault="00F6274C">
      <w:pPr>
        <w:jc w:val="center"/>
        <w:rPr>
          <w:sz w:val="26"/>
          <w:szCs w:val="26"/>
        </w:rPr>
      </w:pPr>
      <w:r w:rsidRPr="00B46175">
        <w:rPr>
          <w:b/>
          <w:sz w:val="26"/>
          <w:szCs w:val="26"/>
        </w:rPr>
        <w:t>Figure 1 – Overall System Architecture</w:t>
      </w:r>
    </w:p>
    <w:p w14:paraId="6878F31E" w14:textId="77777777" w:rsidR="00062D87" w:rsidRPr="00B46175" w:rsidRDefault="00062D87">
      <w:pPr>
        <w:rPr>
          <w:sz w:val="26"/>
          <w:szCs w:val="26"/>
        </w:rPr>
      </w:pPr>
    </w:p>
    <w:p w14:paraId="0313B80E" w14:textId="77777777" w:rsidR="00062D87" w:rsidRPr="00B46175" w:rsidRDefault="00F6274C">
      <w:pPr>
        <w:pStyle w:val="Heading3"/>
        <w:spacing w:before="160" w:after="120"/>
        <w:rPr>
          <w:sz w:val="26"/>
          <w:szCs w:val="26"/>
        </w:rPr>
      </w:pPr>
      <w:r w:rsidRPr="00B46175">
        <w:rPr>
          <w:sz w:val="26"/>
          <w:szCs w:val="26"/>
        </w:rPr>
        <w:t>1.4.2 Overall Processing Flow</w:t>
      </w:r>
    </w:p>
    <w:p w14:paraId="0A3FB810" w14:textId="77777777" w:rsidR="00D87451" w:rsidRPr="00D87451" w:rsidRDefault="00D87451" w:rsidP="00D87451">
      <w:p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User Input → Main Menu → Student Class Operations → Process Student Data → Display Output</w:t>
      </w:r>
    </w:p>
    <w:p w14:paraId="4984E2FA" w14:textId="77777777" w:rsidR="00D87451" w:rsidRPr="00D87451" w:rsidRDefault="00D87451" w:rsidP="00D87451">
      <w:p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program stores student information in an array of Student objects during execution.</w:t>
      </w:r>
    </w:p>
    <w:p w14:paraId="0A046E42" w14:textId="77777777" w:rsidR="00D87451" w:rsidRPr="00D87451" w:rsidRDefault="00D87451" w:rsidP="00D87451">
      <w:pPr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1.5 Algorithm</w:t>
      </w:r>
    </w:p>
    <w:p w14:paraId="6706A0DB" w14:textId="77777777" w:rsidR="00D87451" w:rsidRPr="00D87451" w:rsidRDefault="00D87451" w:rsidP="00D87451">
      <w:pPr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A. Student Registration Algorithm</w:t>
      </w:r>
    </w:p>
    <w:p w14:paraId="0455EB52" w14:textId="77777777" w:rsidR="00D87451" w:rsidRPr="00D87451" w:rsidRDefault="00D87451" w:rsidP="00D8745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Start the program.</w:t>
      </w:r>
    </w:p>
    <w:p w14:paraId="6F3162A2" w14:textId="77777777" w:rsidR="00D87451" w:rsidRPr="00D87451" w:rsidRDefault="00D87451" w:rsidP="00D8745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lastRenderedPageBreak/>
        <w:t>Read the number of students.</w:t>
      </w:r>
    </w:p>
    <w:p w14:paraId="54A1C362" w14:textId="77777777" w:rsidR="00D87451" w:rsidRPr="00D87451" w:rsidRDefault="00D87451" w:rsidP="00D8745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For each student, accept the roll number.</w:t>
      </w:r>
    </w:p>
    <w:p w14:paraId="5CD15B0B" w14:textId="77777777" w:rsidR="00D87451" w:rsidRPr="00D87451" w:rsidRDefault="00D87451" w:rsidP="00D8745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Accept the student's name.</w:t>
      </w:r>
    </w:p>
    <w:p w14:paraId="669EAA08" w14:textId="77777777" w:rsidR="00D87451" w:rsidRPr="00D87451" w:rsidRDefault="00D87451" w:rsidP="00D8745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Initialize the attendance count to zero.</w:t>
      </w:r>
    </w:p>
    <w:p w14:paraId="6FEDEA77" w14:textId="77777777" w:rsidR="00D87451" w:rsidRPr="00D87451" w:rsidRDefault="00D87451" w:rsidP="00D8745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Store the details in the corresponding array object.</w:t>
      </w:r>
    </w:p>
    <w:p w14:paraId="1548D736" w14:textId="77777777" w:rsidR="00D87451" w:rsidRPr="00D87451" w:rsidRDefault="00D87451" w:rsidP="00D87451">
      <w:pPr>
        <w:numPr>
          <w:ilvl w:val="0"/>
          <w:numId w:val="11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Repeat until all students are registered.</w:t>
      </w:r>
    </w:p>
    <w:p w14:paraId="2674EF63" w14:textId="77777777" w:rsidR="00D87451" w:rsidRPr="00D87451" w:rsidRDefault="00D87451" w:rsidP="00D87451">
      <w:pPr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B. Display Students Algorithm</w:t>
      </w:r>
    </w:p>
    <w:p w14:paraId="6F10685A" w14:textId="77777777" w:rsidR="00D87451" w:rsidRPr="00D87451" w:rsidRDefault="00D87451" w:rsidP="00D87451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Select the Display Students option.</w:t>
      </w:r>
    </w:p>
    <w:p w14:paraId="63803828" w14:textId="77777777" w:rsidR="00D87451" w:rsidRPr="00D87451" w:rsidRDefault="00D87451" w:rsidP="00D87451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Traverse the array of registered students.</w:t>
      </w:r>
    </w:p>
    <w:p w14:paraId="48F75349" w14:textId="77777777" w:rsidR="00D87451" w:rsidRPr="00D87451" w:rsidRDefault="00D87451" w:rsidP="00D87451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 xml:space="preserve">Call </w:t>
      </w:r>
      <w:proofErr w:type="spellStart"/>
      <w:proofErr w:type="gramStart"/>
      <w:r w:rsidRPr="00D87451">
        <w:rPr>
          <w:sz w:val="26"/>
          <w:szCs w:val="26"/>
          <w:lang w:val="en-IN"/>
        </w:rPr>
        <w:t>displayStudent</w:t>
      </w:r>
      <w:proofErr w:type="spellEnd"/>
      <w:r w:rsidRPr="00D87451">
        <w:rPr>
          <w:sz w:val="26"/>
          <w:szCs w:val="26"/>
          <w:lang w:val="en-IN"/>
        </w:rPr>
        <w:t>(</w:t>
      </w:r>
      <w:proofErr w:type="gramEnd"/>
      <w:r w:rsidRPr="00D87451">
        <w:rPr>
          <w:sz w:val="26"/>
          <w:szCs w:val="26"/>
          <w:lang w:val="en-IN"/>
        </w:rPr>
        <w:t>) for each student.</w:t>
      </w:r>
    </w:p>
    <w:p w14:paraId="534301EB" w14:textId="77777777" w:rsidR="00D87451" w:rsidRPr="00D87451" w:rsidRDefault="00D87451" w:rsidP="00D87451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Display the roll number, name, and present days.</w:t>
      </w:r>
    </w:p>
    <w:p w14:paraId="4CAD6B83" w14:textId="77777777" w:rsidR="00D87451" w:rsidRPr="00D87451" w:rsidRDefault="00D87451" w:rsidP="00D87451">
      <w:pPr>
        <w:numPr>
          <w:ilvl w:val="0"/>
          <w:numId w:val="12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Return to the main menu.</w:t>
      </w:r>
    </w:p>
    <w:p w14:paraId="340263F2" w14:textId="77777777" w:rsidR="00D87451" w:rsidRPr="00D87451" w:rsidRDefault="00D87451" w:rsidP="00D87451">
      <w:pPr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C. Mark Attendance Algorithm</w:t>
      </w:r>
    </w:p>
    <w:p w14:paraId="5AC10F35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Select the Mark Attendance option.</w:t>
      </w:r>
    </w:p>
    <w:p w14:paraId="3B714B5B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Enter the roll number of the student.</w:t>
      </w:r>
    </w:p>
    <w:p w14:paraId="0464B981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Compare the entered roll number with the registered students.</w:t>
      </w:r>
    </w:p>
    <w:p w14:paraId="272D3C5E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 xml:space="preserve">If a matching roll number is found, call </w:t>
      </w:r>
      <w:proofErr w:type="spellStart"/>
      <w:proofErr w:type="gramStart"/>
      <w:r w:rsidRPr="00D87451">
        <w:rPr>
          <w:sz w:val="26"/>
          <w:szCs w:val="26"/>
          <w:lang w:val="en-IN"/>
        </w:rPr>
        <w:t>markAttendance</w:t>
      </w:r>
      <w:proofErr w:type="spellEnd"/>
      <w:r w:rsidRPr="00D87451">
        <w:rPr>
          <w:sz w:val="26"/>
          <w:szCs w:val="26"/>
          <w:lang w:val="en-IN"/>
        </w:rPr>
        <w:t>(</w:t>
      </w:r>
      <w:proofErr w:type="gramEnd"/>
      <w:r w:rsidRPr="00D87451">
        <w:rPr>
          <w:sz w:val="26"/>
          <w:szCs w:val="26"/>
          <w:lang w:val="en-IN"/>
        </w:rPr>
        <w:t>).</w:t>
      </w:r>
    </w:p>
    <w:p w14:paraId="0D71A5F6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Increase the student's attendance count by one.</w:t>
      </w:r>
    </w:p>
    <w:p w14:paraId="5BF8909A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Display the success message.</w:t>
      </w:r>
    </w:p>
    <w:p w14:paraId="69D053A9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If no matching student is found, display “Student Not Found!”</w:t>
      </w:r>
    </w:p>
    <w:p w14:paraId="782673ED" w14:textId="77777777" w:rsidR="00D87451" w:rsidRPr="00D87451" w:rsidRDefault="00D87451" w:rsidP="00D87451">
      <w:pPr>
        <w:numPr>
          <w:ilvl w:val="0"/>
          <w:numId w:val="13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Return to the main menu.</w:t>
      </w:r>
    </w:p>
    <w:p w14:paraId="763A3CC3" w14:textId="77777777" w:rsidR="00D87451" w:rsidRPr="00D87451" w:rsidRDefault="00D87451" w:rsidP="00D87451">
      <w:pPr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D. Search Student Algorithm</w:t>
      </w:r>
    </w:p>
    <w:p w14:paraId="3339F3CF" w14:textId="77777777" w:rsidR="00D87451" w:rsidRPr="00D87451" w:rsidRDefault="00D87451" w:rsidP="00D8745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Select the Search Student option.</w:t>
      </w:r>
    </w:p>
    <w:p w14:paraId="514B267D" w14:textId="77777777" w:rsidR="00D87451" w:rsidRPr="00D87451" w:rsidRDefault="00D87451" w:rsidP="00D8745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Enter the roll number to search.</w:t>
      </w:r>
    </w:p>
    <w:p w14:paraId="4B105E87" w14:textId="77777777" w:rsidR="00D87451" w:rsidRPr="00D87451" w:rsidRDefault="00D87451" w:rsidP="00D8745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Compare it with each registered student's roll number.</w:t>
      </w:r>
    </w:p>
    <w:p w14:paraId="4E074812" w14:textId="77777777" w:rsidR="00D87451" w:rsidRPr="00D87451" w:rsidRDefault="00D87451" w:rsidP="00D8745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lastRenderedPageBreak/>
        <w:t>If a match is found, display the student's details.</w:t>
      </w:r>
    </w:p>
    <w:p w14:paraId="0864AB04" w14:textId="77777777" w:rsidR="00D87451" w:rsidRPr="00D87451" w:rsidRDefault="00D87451" w:rsidP="00D8745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If no match is found, display “Student Not Found!”</w:t>
      </w:r>
    </w:p>
    <w:p w14:paraId="19016F14" w14:textId="77777777" w:rsidR="00D87451" w:rsidRPr="00D87451" w:rsidRDefault="00D87451" w:rsidP="00D87451">
      <w:pPr>
        <w:numPr>
          <w:ilvl w:val="0"/>
          <w:numId w:val="14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Return to the main menu.</w:t>
      </w:r>
    </w:p>
    <w:p w14:paraId="670F15B3" w14:textId="77777777" w:rsidR="00D87451" w:rsidRPr="00D87451" w:rsidRDefault="00D87451" w:rsidP="00D87451">
      <w:pPr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E. Exit Algorithm</w:t>
      </w:r>
    </w:p>
    <w:p w14:paraId="48C06026" w14:textId="77777777" w:rsidR="00D87451" w:rsidRPr="00D87451" w:rsidRDefault="00D87451" w:rsidP="00D87451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Select option 4.</w:t>
      </w:r>
    </w:p>
    <w:p w14:paraId="17356FC5" w14:textId="77777777" w:rsidR="00D87451" w:rsidRPr="00D87451" w:rsidRDefault="00D87451" w:rsidP="00D87451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Display the thank-you message.</w:t>
      </w:r>
    </w:p>
    <w:p w14:paraId="780D837F" w14:textId="77777777" w:rsidR="00D87451" w:rsidRPr="00D87451" w:rsidRDefault="00D87451" w:rsidP="00D87451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Terminate the menu loop.</w:t>
      </w:r>
    </w:p>
    <w:p w14:paraId="397AA269" w14:textId="77777777" w:rsidR="00D87451" w:rsidRPr="00D87451" w:rsidRDefault="00D87451" w:rsidP="00D87451">
      <w:pPr>
        <w:numPr>
          <w:ilvl w:val="0"/>
          <w:numId w:val="15"/>
        </w:numPr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End the program.</w:t>
      </w:r>
    </w:p>
    <w:p w14:paraId="455FC1F8" w14:textId="77777777" w:rsidR="00062D87" w:rsidRPr="00B46175" w:rsidRDefault="00062D87">
      <w:pPr>
        <w:rPr>
          <w:sz w:val="26"/>
          <w:szCs w:val="26"/>
        </w:rPr>
      </w:pPr>
    </w:p>
    <w:p w14:paraId="05A11A0B" w14:textId="77777777" w:rsidR="00062D87" w:rsidRPr="00B46175" w:rsidRDefault="00F6274C">
      <w:pPr>
        <w:rPr>
          <w:sz w:val="26"/>
          <w:szCs w:val="26"/>
        </w:rPr>
      </w:pPr>
      <w:r w:rsidRPr="00B46175">
        <w:rPr>
          <w:sz w:val="26"/>
          <w:szCs w:val="26"/>
        </w:rPr>
        <w:br w:type="page"/>
      </w:r>
    </w:p>
    <w:p w14:paraId="1070CE66" w14:textId="7DA56EEC" w:rsidR="00062D87" w:rsidRPr="00C432B2" w:rsidRDefault="00C432B2">
      <w:pPr>
        <w:pStyle w:val="Heading1"/>
        <w:spacing w:before="160" w:after="120"/>
        <w:rPr>
          <w:sz w:val="44"/>
          <w:szCs w:val="44"/>
        </w:rPr>
      </w:pPr>
      <w:r>
        <w:rPr>
          <w:sz w:val="26"/>
          <w:szCs w:val="26"/>
        </w:rPr>
        <w:lastRenderedPageBreak/>
        <w:t xml:space="preserve">                                                                      </w:t>
      </w:r>
      <w:r w:rsidR="00F6274C" w:rsidRPr="00C432B2">
        <w:rPr>
          <w:sz w:val="44"/>
          <w:szCs w:val="44"/>
        </w:rPr>
        <w:t>CHAPTER 2</w:t>
      </w:r>
    </w:p>
    <w:p w14:paraId="52AACD96" w14:textId="77777777" w:rsidR="00062D87" w:rsidRPr="00B46175" w:rsidRDefault="00F6274C">
      <w:pPr>
        <w:spacing w:after="120"/>
        <w:jc w:val="center"/>
        <w:rPr>
          <w:sz w:val="26"/>
          <w:szCs w:val="26"/>
        </w:rPr>
      </w:pPr>
      <w:r w:rsidRPr="00B46175">
        <w:rPr>
          <w:b/>
          <w:sz w:val="26"/>
          <w:szCs w:val="26"/>
        </w:rPr>
        <w:t>PROJECT IMPLEMENTATION</w:t>
      </w:r>
    </w:p>
    <w:p w14:paraId="7D9DC59C" w14:textId="77777777" w:rsidR="00062D87" w:rsidRPr="00B46175" w:rsidRDefault="00F6274C">
      <w:pPr>
        <w:pStyle w:val="Heading2"/>
        <w:spacing w:before="160" w:after="120"/>
      </w:pPr>
      <w:r w:rsidRPr="00B46175">
        <w:t>2.1 OOP Concepts Used for Implementation</w:t>
      </w:r>
    </w:p>
    <w:p w14:paraId="28B2F4E0" w14:textId="77777777" w:rsidR="00062D87" w:rsidRDefault="00F6274C" w:rsidP="00B46175">
      <w:pPr>
        <w:jc w:val="both"/>
        <w:rPr>
          <w:sz w:val="26"/>
          <w:szCs w:val="26"/>
        </w:rPr>
      </w:pPr>
      <w:r w:rsidRPr="00B46175">
        <w:rPr>
          <w:sz w:val="26"/>
          <w:szCs w:val="26"/>
        </w:rPr>
        <w:t xml:space="preserve">The program is written in C++ and is organized around Student, </w:t>
      </w:r>
      <w:proofErr w:type="spellStart"/>
      <w:r w:rsidRPr="00B46175">
        <w:rPr>
          <w:sz w:val="26"/>
          <w:szCs w:val="26"/>
        </w:rPr>
        <w:t>AttendanceRecord</w:t>
      </w:r>
      <w:proofErr w:type="spellEnd"/>
      <w:r w:rsidRPr="00B46175">
        <w:rPr>
          <w:sz w:val="26"/>
          <w:szCs w:val="26"/>
        </w:rPr>
        <w:t xml:space="preserve"> and </w:t>
      </w:r>
      <w:proofErr w:type="spellStart"/>
      <w:r w:rsidRPr="00B46175">
        <w:rPr>
          <w:sz w:val="26"/>
          <w:szCs w:val="26"/>
        </w:rPr>
        <w:t>AttendanceSystem</w:t>
      </w:r>
      <w:proofErr w:type="spellEnd"/>
      <w:r w:rsidRPr="00B46175">
        <w:rPr>
          <w:sz w:val="26"/>
          <w:szCs w:val="26"/>
        </w:rPr>
        <w:t xml:space="preserve"> classes. The following table summarizes the object-oriented concepts used in the implementation.</w:t>
      </w:r>
    </w:p>
    <w:p w14:paraId="0EF5D610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1. Class</w:t>
      </w:r>
    </w:p>
    <w:p w14:paraId="0821CE27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A class is a user-defined data type that combines data members and member functions.</w:t>
      </w:r>
    </w:p>
    <w:p w14:paraId="13EE5356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 xml:space="preserve">In this project, the </w:t>
      </w:r>
      <w:proofErr w:type="gramStart"/>
      <w:r w:rsidRPr="00D87451">
        <w:rPr>
          <w:sz w:val="26"/>
          <w:szCs w:val="26"/>
          <w:lang w:val="en-IN"/>
        </w:rPr>
        <w:t>Student</w:t>
      </w:r>
      <w:proofErr w:type="gramEnd"/>
      <w:r w:rsidRPr="00D87451">
        <w:rPr>
          <w:sz w:val="26"/>
          <w:szCs w:val="26"/>
          <w:lang w:val="en-IN"/>
        </w:rPr>
        <w:t xml:space="preserve"> class stores student information and provides functions to manage attendance.</w:t>
      </w:r>
    </w:p>
    <w:p w14:paraId="38FFC151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2. Object</w:t>
      </w:r>
    </w:p>
    <w:p w14:paraId="46A8074F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An object is an instance of a class.</w:t>
      </w:r>
    </w:p>
    <w:p w14:paraId="372D3518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 xml:space="preserve">The statement Student </w:t>
      </w:r>
      <w:proofErr w:type="gramStart"/>
      <w:r w:rsidRPr="00D87451">
        <w:rPr>
          <w:sz w:val="26"/>
          <w:szCs w:val="26"/>
          <w:lang w:val="en-IN"/>
        </w:rPr>
        <w:t>s[</w:t>
      </w:r>
      <w:proofErr w:type="gramEnd"/>
      <w:r w:rsidRPr="00D87451">
        <w:rPr>
          <w:sz w:val="26"/>
          <w:szCs w:val="26"/>
          <w:lang w:val="en-IN"/>
        </w:rPr>
        <w:t>10]; creates an array of ten Student objects. Each object represents one student.</w:t>
      </w:r>
    </w:p>
    <w:p w14:paraId="5C5AB9ED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3. Encapsulation</w:t>
      </w:r>
    </w:p>
    <w:p w14:paraId="1F9B9BA1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Encapsulation combines data and functions into a single unit.</w:t>
      </w:r>
    </w:p>
    <w:p w14:paraId="2FAE43DC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 xml:space="preserve">In this project, the data members </w:t>
      </w:r>
      <w:proofErr w:type="spellStart"/>
      <w:r w:rsidRPr="00D87451">
        <w:rPr>
          <w:sz w:val="26"/>
          <w:szCs w:val="26"/>
          <w:lang w:val="en-IN"/>
        </w:rPr>
        <w:t>rollNo</w:t>
      </w:r>
      <w:proofErr w:type="spellEnd"/>
      <w:r w:rsidRPr="00D87451">
        <w:rPr>
          <w:sz w:val="26"/>
          <w:szCs w:val="26"/>
          <w:lang w:val="en-IN"/>
        </w:rPr>
        <w:t>, name, and attendance are declared under private. They are accessed through public member functions.</w:t>
      </w:r>
    </w:p>
    <w:p w14:paraId="4B6E16A1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4. Data Members</w:t>
      </w:r>
    </w:p>
    <w:p w14:paraId="5966F1CF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Data members store the information associated with an object.</w:t>
      </w:r>
    </w:p>
    <w:p w14:paraId="5D576B70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project contains three data members:</w:t>
      </w:r>
    </w:p>
    <w:p w14:paraId="7DC18E56" w14:textId="77777777" w:rsidR="00D87451" w:rsidRPr="00D87451" w:rsidRDefault="00D87451" w:rsidP="00D87451">
      <w:pPr>
        <w:numPr>
          <w:ilvl w:val="0"/>
          <w:numId w:val="16"/>
        </w:numPr>
        <w:jc w:val="both"/>
        <w:rPr>
          <w:sz w:val="26"/>
          <w:szCs w:val="26"/>
          <w:lang w:val="en-IN"/>
        </w:rPr>
      </w:pPr>
      <w:proofErr w:type="spellStart"/>
      <w:r w:rsidRPr="00D87451">
        <w:rPr>
          <w:sz w:val="26"/>
          <w:szCs w:val="26"/>
          <w:lang w:val="en-IN"/>
        </w:rPr>
        <w:t>rollNo</w:t>
      </w:r>
      <w:proofErr w:type="spellEnd"/>
      <w:r w:rsidRPr="00D87451">
        <w:rPr>
          <w:sz w:val="26"/>
          <w:szCs w:val="26"/>
          <w:lang w:val="en-IN"/>
        </w:rPr>
        <w:t xml:space="preserve"> – stores the student's roll number.</w:t>
      </w:r>
    </w:p>
    <w:p w14:paraId="057E739B" w14:textId="77777777" w:rsidR="00D87451" w:rsidRPr="00D87451" w:rsidRDefault="00D87451" w:rsidP="00D87451">
      <w:pPr>
        <w:numPr>
          <w:ilvl w:val="0"/>
          <w:numId w:val="16"/>
        </w:num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name – stores the student's name.</w:t>
      </w:r>
    </w:p>
    <w:p w14:paraId="5F25A63F" w14:textId="77777777" w:rsidR="00D87451" w:rsidRPr="00D87451" w:rsidRDefault="00D87451" w:rsidP="00D87451">
      <w:pPr>
        <w:numPr>
          <w:ilvl w:val="0"/>
          <w:numId w:val="16"/>
        </w:num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attendance – stores the number of times attendance has been marked.</w:t>
      </w:r>
    </w:p>
    <w:p w14:paraId="4267ADC8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5. Member Functions</w:t>
      </w:r>
    </w:p>
    <w:p w14:paraId="1E82A4E7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Member functions define the operations that can be performed on an object.</w:t>
      </w:r>
    </w:p>
    <w:p w14:paraId="14FD0431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project uses the following member functions:</w:t>
      </w:r>
    </w:p>
    <w:p w14:paraId="49969036" w14:textId="77777777" w:rsidR="00D87451" w:rsidRPr="00D87451" w:rsidRDefault="00D87451" w:rsidP="00D87451">
      <w:pPr>
        <w:numPr>
          <w:ilvl w:val="0"/>
          <w:numId w:val="17"/>
        </w:numPr>
        <w:jc w:val="both"/>
        <w:rPr>
          <w:sz w:val="26"/>
          <w:szCs w:val="26"/>
          <w:lang w:val="en-IN"/>
        </w:rPr>
      </w:pPr>
      <w:proofErr w:type="spellStart"/>
      <w:proofErr w:type="gramStart"/>
      <w:r w:rsidRPr="00D87451">
        <w:rPr>
          <w:sz w:val="26"/>
          <w:szCs w:val="26"/>
          <w:lang w:val="en-IN"/>
        </w:rPr>
        <w:lastRenderedPageBreak/>
        <w:t>addStudent</w:t>
      </w:r>
      <w:proofErr w:type="spellEnd"/>
      <w:r w:rsidRPr="00D87451">
        <w:rPr>
          <w:sz w:val="26"/>
          <w:szCs w:val="26"/>
          <w:lang w:val="en-IN"/>
        </w:rPr>
        <w:t>(</w:t>
      </w:r>
      <w:proofErr w:type="gramEnd"/>
      <w:r w:rsidRPr="00D87451">
        <w:rPr>
          <w:sz w:val="26"/>
          <w:szCs w:val="26"/>
          <w:lang w:val="en-IN"/>
        </w:rPr>
        <w:t>)</w:t>
      </w:r>
    </w:p>
    <w:p w14:paraId="30273B3D" w14:textId="77777777" w:rsidR="00D87451" w:rsidRPr="00D87451" w:rsidRDefault="00D87451" w:rsidP="00D87451">
      <w:pPr>
        <w:numPr>
          <w:ilvl w:val="0"/>
          <w:numId w:val="17"/>
        </w:numPr>
        <w:jc w:val="both"/>
        <w:rPr>
          <w:sz w:val="26"/>
          <w:szCs w:val="26"/>
          <w:lang w:val="en-IN"/>
        </w:rPr>
      </w:pPr>
      <w:proofErr w:type="spellStart"/>
      <w:proofErr w:type="gramStart"/>
      <w:r w:rsidRPr="00D87451">
        <w:rPr>
          <w:sz w:val="26"/>
          <w:szCs w:val="26"/>
          <w:lang w:val="en-IN"/>
        </w:rPr>
        <w:t>getRollNo</w:t>
      </w:r>
      <w:proofErr w:type="spellEnd"/>
      <w:r w:rsidRPr="00D87451">
        <w:rPr>
          <w:sz w:val="26"/>
          <w:szCs w:val="26"/>
          <w:lang w:val="en-IN"/>
        </w:rPr>
        <w:t>(</w:t>
      </w:r>
      <w:proofErr w:type="gramEnd"/>
      <w:r w:rsidRPr="00D87451">
        <w:rPr>
          <w:sz w:val="26"/>
          <w:szCs w:val="26"/>
          <w:lang w:val="en-IN"/>
        </w:rPr>
        <w:t>)</w:t>
      </w:r>
    </w:p>
    <w:p w14:paraId="6C1861E8" w14:textId="77777777" w:rsidR="00D87451" w:rsidRPr="00D87451" w:rsidRDefault="00D87451" w:rsidP="00D87451">
      <w:pPr>
        <w:numPr>
          <w:ilvl w:val="0"/>
          <w:numId w:val="17"/>
        </w:numPr>
        <w:jc w:val="both"/>
        <w:rPr>
          <w:sz w:val="26"/>
          <w:szCs w:val="26"/>
          <w:lang w:val="en-IN"/>
        </w:rPr>
      </w:pPr>
      <w:proofErr w:type="spellStart"/>
      <w:proofErr w:type="gramStart"/>
      <w:r w:rsidRPr="00D87451">
        <w:rPr>
          <w:sz w:val="26"/>
          <w:szCs w:val="26"/>
          <w:lang w:val="en-IN"/>
        </w:rPr>
        <w:t>markAttendance</w:t>
      </w:r>
      <w:proofErr w:type="spellEnd"/>
      <w:r w:rsidRPr="00D87451">
        <w:rPr>
          <w:sz w:val="26"/>
          <w:szCs w:val="26"/>
          <w:lang w:val="en-IN"/>
        </w:rPr>
        <w:t>(</w:t>
      </w:r>
      <w:proofErr w:type="gramEnd"/>
      <w:r w:rsidRPr="00D87451">
        <w:rPr>
          <w:sz w:val="26"/>
          <w:szCs w:val="26"/>
          <w:lang w:val="en-IN"/>
        </w:rPr>
        <w:t>)</w:t>
      </w:r>
    </w:p>
    <w:p w14:paraId="7E70FDCF" w14:textId="77777777" w:rsidR="00D87451" w:rsidRDefault="00D87451" w:rsidP="00D87451">
      <w:pPr>
        <w:numPr>
          <w:ilvl w:val="0"/>
          <w:numId w:val="17"/>
        </w:numPr>
        <w:jc w:val="both"/>
        <w:rPr>
          <w:sz w:val="26"/>
          <w:szCs w:val="26"/>
          <w:lang w:val="en-IN"/>
        </w:rPr>
      </w:pPr>
      <w:proofErr w:type="spellStart"/>
      <w:proofErr w:type="gramStart"/>
      <w:r w:rsidRPr="00D87451">
        <w:rPr>
          <w:sz w:val="26"/>
          <w:szCs w:val="26"/>
          <w:lang w:val="en-IN"/>
        </w:rPr>
        <w:t>displayStudent</w:t>
      </w:r>
      <w:proofErr w:type="spellEnd"/>
      <w:r w:rsidRPr="00D87451">
        <w:rPr>
          <w:sz w:val="26"/>
          <w:szCs w:val="26"/>
          <w:lang w:val="en-IN"/>
        </w:rPr>
        <w:t>(</w:t>
      </w:r>
      <w:proofErr w:type="gramEnd"/>
      <w:r w:rsidRPr="00D87451">
        <w:rPr>
          <w:sz w:val="26"/>
          <w:szCs w:val="26"/>
          <w:lang w:val="en-IN"/>
        </w:rPr>
        <w:t>)</w:t>
      </w:r>
    </w:p>
    <w:p w14:paraId="24C7AC3C" w14:textId="108FCC9A" w:rsidR="00C432B2" w:rsidRPr="00C432B2" w:rsidRDefault="00C432B2" w:rsidP="00D87451">
      <w:pPr>
        <w:numPr>
          <w:ilvl w:val="0"/>
          <w:numId w:val="17"/>
        </w:numPr>
        <w:jc w:val="both"/>
        <w:rPr>
          <w:sz w:val="26"/>
          <w:szCs w:val="26"/>
          <w:lang w:val="en-IN"/>
        </w:rPr>
      </w:pPr>
      <w:proofErr w:type="spellStart"/>
      <w:proofErr w:type="gramStart"/>
      <w:r w:rsidRPr="00C432B2">
        <w:rPr>
          <w:sz w:val="26"/>
          <w:szCs w:val="26"/>
        </w:rPr>
        <w:t>getAttendancePercentage</w:t>
      </w:r>
      <w:proofErr w:type="spellEnd"/>
      <w:r w:rsidRPr="00C432B2">
        <w:rPr>
          <w:sz w:val="26"/>
          <w:szCs w:val="26"/>
        </w:rPr>
        <w:t>(</w:t>
      </w:r>
      <w:proofErr w:type="gramEnd"/>
      <w:r w:rsidRPr="00C432B2">
        <w:rPr>
          <w:sz w:val="26"/>
          <w:szCs w:val="26"/>
        </w:rPr>
        <w:t>)</w:t>
      </w:r>
    </w:p>
    <w:p w14:paraId="4E87CDF0" w14:textId="00750129" w:rsidR="00C432B2" w:rsidRPr="00D87451" w:rsidRDefault="00C432B2" w:rsidP="00D87451">
      <w:pPr>
        <w:numPr>
          <w:ilvl w:val="0"/>
          <w:numId w:val="17"/>
        </w:numPr>
        <w:jc w:val="both"/>
        <w:rPr>
          <w:sz w:val="26"/>
          <w:szCs w:val="26"/>
          <w:lang w:val="en-IN"/>
        </w:rPr>
      </w:pPr>
      <w:r w:rsidRPr="00C432B2">
        <w:rPr>
          <w:sz w:val="26"/>
          <w:szCs w:val="26"/>
        </w:rPr>
        <w:t>displayIfBelow75()</w:t>
      </w:r>
    </w:p>
    <w:p w14:paraId="4FC5EA34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6. Array of Objects</w:t>
      </w:r>
    </w:p>
    <w:p w14:paraId="76B6BE67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An array of objects stores multiple objects of the same class.</w:t>
      </w:r>
    </w:p>
    <w:p w14:paraId="5BB37CBD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 xml:space="preserve">The statement Student </w:t>
      </w:r>
      <w:proofErr w:type="gramStart"/>
      <w:r w:rsidRPr="00D87451">
        <w:rPr>
          <w:sz w:val="26"/>
          <w:szCs w:val="26"/>
          <w:lang w:val="en-IN"/>
        </w:rPr>
        <w:t>s[</w:t>
      </w:r>
      <w:proofErr w:type="gramEnd"/>
      <w:r w:rsidRPr="00D87451">
        <w:rPr>
          <w:sz w:val="26"/>
          <w:szCs w:val="26"/>
          <w:lang w:val="en-IN"/>
        </w:rPr>
        <w:t>10]; allows the program to store details for up to ten students.</w:t>
      </w:r>
    </w:p>
    <w:p w14:paraId="0FC53A4D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7. Conditional Statements</w:t>
      </w:r>
    </w:p>
    <w:p w14:paraId="1C5A5512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if statement checks whether the entered roll number matches a registered student.</w:t>
      </w:r>
    </w:p>
    <w:p w14:paraId="507E56C0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switch statement executes the operation selected from the main menu.</w:t>
      </w:r>
    </w:p>
    <w:p w14:paraId="19D2DAF8" w14:textId="77777777" w:rsidR="00D87451" w:rsidRPr="00D87451" w:rsidRDefault="00D87451" w:rsidP="00D87451">
      <w:pPr>
        <w:jc w:val="both"/>
        <w:rPr>
          <w:b/>
          <w:bCs/>
          <w:sz w:val="26"/>
          <w:szCs w:val="26"/>
          <w:lang w:val="en-IN"/>
        </w:rPr>
      </w:pPr>
      <w:r w:rsidRPr="00D87451">
        <w:rPr>
          <w:b/>
          <w:bCs/>
          <w:sz w:val="26"/>
          <w:szCs w:val="26"/>
          <w:lang w:val="en-IN"/>
        </w:rPr>
        <w:t>8. Loops</w:t>
      </w:r>
    </w:p>
    <w:p w14:paraId="4927200E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for loop is used to register students, display their details, and search for a matching roll number.</w:t>
      </w:r>
    </w:p>
    <w:p w14:paraId="7D058941" w14:textId="77777777" w:rsidR="00D87451" w:rsidRPr="00D87451" w:rsidRDefault="00D87451" w:rsidP="00D87451">
      <w:pPr>
        <w:jc w:val="both"/>
        <w:rPr>
          <w:sz w:val="26"/>
          <w:szCs w:val="26"/>
          <w:lang w:val="en-IN"/>
        </w:rPr>
      </w:pPr>
      <w:r w:rsidRPr="00D87451">
        <w:rPr>
          <w:sz w:val="26"/>
          <w:szCs w:val="26"/>
          <w:lang w:val="en-IN"/>
        </w:rPr>
        <w:t>The do-while loop repeatedly displays the menu until the user selects option 4.</w:t>
      </w:r>
    </w:p>
    <w:p w14:paraId="240675EE" w14:textId="77777777" w:rsidR="00D87451" w:rsidRPr="00B46175" w:rsidRDefault="00D87451" w:rsidP="00B46175">
      <w:pPr>
        <w:jc w:val="both"/>
        <w:rPr>
          <w:sz w:val="26"/>
          <w:szCs w:val="26"/>
        </w:rPr>
      </w:pPr>
    </w:p>
    <w:p w14:paraId="3C244799" w14:textId="77777777" w:rsidR="00062D87" w:rsidRPr="00B46175" w:rsidRDefault="00F6274C">
      <w:pPr>
        <w:pStyle w:val="Heading2"/>
        <w:spacing w:before="160" w:after="120"/>
      </w:pPr>
      <w:r w:rsidRPr="00B46175">
        <w:t>Source Code: StudentAttendanceManagement.cpp</w:t>
      </w:r>
    </w:p>
    <w:p w14:paraId="7C22AE52" w14:textId="77777777" w:rsidR="00005E02" w:rsidRDefault="00005E02" w:rsidP="00005E02">
      <w:pPr>
        <w:pStyle w:val="Heading2"/>
        <w:spacing w:before="160" w:after="12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005E02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File Name: StudentAttendanceMarking.cpp</w:t>
      </w:r>
    </w:p>
    <w:p w14:paraId="42F2E62B" w14:textId="77777777" w:rsidR="00024238" w:rsidRDefault="00024238" w:rsidP="00024238">
      <w:pPr>
        <w:rPr>
          <w:lang w:val="en-IN"/>
        </w:rPr>
      </w:pPr>
    </w:p>
    <w:p w14:paraId="2C86D3C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#include &lt;iostream&gt;</w:t>
      </w:r>
    </w:p>
    <w:p w14:paraId="4B764B2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#include &lt;limits&gt;</w:t>
      </w:r>
    </w:p>
    <w:p w14:paraId="142E38A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using namespace std;</w:t>
      </w:r>
    </w:p>
    <w:p w14:paraId="4C3FAFC3" w14:textId="77777777" w:rsidR="00024238" w:rsidRPr="00024238" w:rsidRDefault="00024238" w:rsidP="00024238">
      <w:pPr>
        <w:rPr>
          <w:lang w:val="en-IN"/>
        </w:rPr>
      </w:pPr>
    </w:p>
    <w:p w14:paraId="4246B0E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class Student</w:t>
      </w:r>
    </w:p>
    <w:p w14:paraId="2CFE027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{</w:t>
      </w:r>
    </w:p>
    <w:p w14:paraId="27B2241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>private:</w:t>
      </w:r>
    </w:p>
    <w:p w14:paraId="781F666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int </w:t>
      </w:r>
      <w:proofErr w:type="spellStart"/>
      <w:r w:rsidRPr="00024238">
        <w:rPr>
          <w:lang w:val="en-IN"/>
        </w:rPr>
        <w:t>rollNo</w:t>
      </w:r>
      <w:proofErr w:type="spellEnd"/>
      <w:r w:rsidRPr="00024238">
        <w:rPr>
          <w:lang w:val="en-IN"/>
        </w:rPr>
        <w:t>;</w:t>
      </w:r>
    </w:p>
    <w:p w14:paraId="67A8C51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char </w:t>
      </w:r>
      <w:proofErr w:type="gramStart"/>
      <w:r w:rsidRPr="00024238">
        <w:rPr>
          <w:lang w:val="en-IN"/>
        </w:rPr>
        <w:t>name[</w:t>
      </w:r>
      <w:proofErr w:type="gramEnd"/>
      <w:r w:rsidRPr="00024238">
        <w:rPr>
          <w:lang w:val="en-IN"/>
        </w:rPr>
        <w:t>30];</w:t>
      </w:r>
    </w:p>
    <w:p w14:paraId="509E532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int attendance;</w:t>
      </w:r>
    </w:p>
    <w:p w14:paraId="64E80D46" w14:textId="77777777" w:rsidR="00024238" w:rsidRPr="00024238" w:rsidRDefault="00024238" w:rsidP="00024238">
      <w:pPr>
        <w:rPr>
          <w:lang w:val="en-IN"/>
        </w:rPr>
      </w:pPr>
    </w:p>
    <w:p w14:paraId="3552330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public:</w:t>
      </w:r>
    </w:p>
    <w:p w14:paraId="2D7CBCBC" w14:textId="77777777" w:rsidR="00024238" w:rsidRPr="00024238" w:rsidRDefault="00024238" w:rsidP="00024238">
      <w:pPr>
        <w:rPr>
          <w:lang w:val="en-IN"/>
        </w:rPr>
      </w:pPr>
    </w:p>
    <w:p w14:paraId="2561315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Add student details</w:t>
      </w:r>
    </w:p>
    <w:p w14:paraId="1CADD30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void </w:t>
      </w:r>
      <w:proofErr w:type="spellStart"/>
      <w:proofErr w:type="gramStart"/>
      <w:r w:rsidRPr="00024238">
        <w:rPr>
          <w:lang w:val="en-IN"/>
        </w:rPr>
        <w:t>addStudent</w:t>
      </w:r>
      <w:proofErr w:type="spellEnd"/>
      <w:r w:rsidRPr="00024238">
        <w:rPr>
          <w:lang w:val="en-IN"/>
        </w:rPr>
        <w:t>(</w:t>
      </w:r>
      <w:proofErr w:type="gramEnd"/>
      <w:r w:rsidRPr="00024238">
        <w:rPr>
          <w:lang w:val="en-IN"/>
        </w:rPr>
        <w:t>)</w:t>
      </w:r>
    </w:p>
    <w:p w14:paraId="5385B53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4B86F57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while (true)</w:t>
      </w:r>
    </w:p>
    <w:p w14:paraId="1383F6A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{</w:t>
      </w:r>
    </w:p>
    <w:p w14:paraId="489A3A6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nEnter</w:t>
      </w:r>
      <w:proofErr w:type="spellEnd"/>
      <w:r w:rsidRPr="00024238">
        <w:rPr>
          <w:lang w:val="en-IN"/>
        </w:rPr>
        <w:t xml:space="preserve"> Roll Number: ";</w:t>
      </w:r>
    </w:p>
    <w:p w14:paraId="5FBEBA02" w14:textId="77777777" w:rsidR="00024238" w:rsidRPr="00024238" w:rsidRDefault="00024238" w:rsidP="00024238">
      <w:pPr>
        <w:rPr>
          <w:lang w:val="en-IN"/>
        </w:rPr>
      </w:pPr>
    </w:p>
    <w:p w14:paraId="32F2DAF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if (</w:t>
      </w:r>
      <w:proofErr w:type="spellStart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</w:t>
      </w:r>
      <w:proofErr w:type="spellStart"/>
      <w:r w:rsidRPr="00024238">
        <w:rPr>
          <w:lang w:val="en-IN"/>
        </w:rPr>
        <w:t>rollNo</w:t>
      </w:r>
      <w:proofErr w:type="spellEnd"/>
      <w:r w:rsidRPr="00024238">
        <w:rPr>
          <w:lang w:val="en-IN"/>
        </w:rPr>
        <w:t>)</w:t>
      </w:r>
    </w:p>
    <w:p w14:paraId="29C6C8F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{</w:t>
      </w:r>
    </w:p>
    <w:p w14:paraId="4A195F8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break;</w:t>
      </w:r>
    </w:p>
    <w:p w14:paraId="4A72EB8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}</w:t>
      </w:r>
    </w:p>
    <w:p w14:paraId="35C17A7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else</w:t>
      </w:r>
    </w:p>
    <w:p w14:paraId="5A83454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{</w:t>
      </w:r>
    </w:p>
    <w:p w14:paraId="7906654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"Invalid Roll Number! Please enter numbers only.\n";</w:t>
      </w:r>
    </w:p>
    <w:p w14:paraId="05691C0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proofErr w:type="gramStart"/>
      <w:r w:rsidRPr="00024238">
        <w:rPr>
          <w:lang w:val="en-IN"/>
        </w:rPr>
        <w:t>cin.clear</w:t>
      </w:r>
      <w:proofErr w:type="spellEnd"/>
      <w:proofErr w:type="gramEnd"/>
      <w:r w:rsidRPr="00024238">
        <w:rPr>
          <w:lang w:val="en-IN"/>
        </w:rPr>
        <w:t>();</w:t>
      </w:r>
    </w:p>
    <w:p w14:paraId="2C6434E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proofErr w:type="gramStart"/>
      <w:r w:rsidRPr="00024238">
        <w:rPr>
          <w:lang w:val="en-IN"/>
        </w:rPr>
        <w:t>cin.ignore</w:t>
      </w:r>
      <w:proofErr w:type="spellEnd"/>
      <w:proofErr w:type="gram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numeric_limits</w:t>
      </w:r>
      <w:proofErr w:type="spellEnd"/>
      <w:r w:rsidRPr="00024238">
        <w:rPr>
          <w:lang w:val="en-IN"/>
        </w:rPr>
        <w:t>&lt;</w:t>
      </w:r>
      <w:proofErr w:type="spellStart"/>
      <w:r w:rsidRPr="00024238">
        <w:rPr>
          <w:lang w:val="en-IN"/>
        </w:rPr>
        <w:t>streamsize</w:t>
      </w:r>
      <w:proofErr w:type="spellEnd"/>
      <w:proofErr w:type="gramStart"/>
      <w:r w:rsidRPr="00024238">
        <w:rPr>
          <w:lang w:val="en-IN"/>
        </w:rPr>
        <w:t>&gt;::max(</w:t>
      </w:r>
      <w:proofErr w:type="gramEnd"/>
      <w:r w:rsidRPr="00024238">
        <w:rPr>
          <w:lang w:val="en-IN"/>
        </w:rPr>
        <w:t>), '\n');</w:t>
      </w:r>
    </w:p>
    <w:p w14:paraId="1B4E099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}</w:t>
      </w:r>
    </w:p>
    <w:p w14:paraId="1BD1A10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}</w:t>
      </w:r>
    </w:p>
    <w:p w14:paraId="541B1023" w14:textId="77777777" w:rsidR="00024238" w:rsidRPr="00024238" w:rsidRDefault="00024238" w:rsidP="00024238">
      <w:pPr>
        <w:rPr>
          <w:lang w:val="en-IN"/>
        </w:rPr>
      </w:pPr>
    </w:p>
    <w:p w14:paraId="2D46E7F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"Enter Student Name: ";</w:t>
      </w:r>
    </w:p>
    <w:p w14:paraId="143D624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name;</w:t>
      </w:r>
    </w:p>
    <w:p w14:paraId="11F0AB3E" w14:textId="77777777" w:rsidR="00024238" w:rsidRPr="00024238" w:rsidRDefault="00024238" w:rsidP="00024238">
      <w:pPr>
        <w:rPr>
          <w:lang w:val="en-IN"/>
        </w:rPr>
      </w:pPr>
    </w:p>
    <w:p w14:paraId="58E634C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attendance = 0;</w:t>
      </w:r>
    </w:p>
    <w:p w14:paraId="128291A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361B7137" w14:textId="77777777" w:rsidR="00024238" w:rsidRPr="00024238" w:rsidRDefault="00024238" w:rsidP="00024238">
      <w:pPr>
        <w:rPr>
          <w:lang w:val="en-IN"/>
        </w:rPr>
      </w:pPr>
    </w:p>
    <w:p w14:paraId="55D31CE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Get roll number</w:t>
      </w:r>
    </w:p>
    <w:p w14:paraId="1F07ABA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int </w:t>
      </w:r>
      <w:proofErr w:type="spellStart"/>
      <w:proofErr w:type="gramStart"/>
      <w:r w:rsidRPr="00024238">
        <w:rPr>
          <w:lang w:val="en-IN"/>
        </w:rPr>
        <w:t>getRollNo</w:t>
      </w:r>
      <w:proofErr w:type="spellEnd"/>
      <w:r w:rsidRPr="00024238">
        <w:rPr>
          <w:lang w:val="en-IN"/>
        </w:rPr>
        <w:t>(</w:t>
      </w:r>
      <w:proofErr w:type="gramEnd"/>
      <w:r w:rsidRPr="00024238">
        <w:rPr>
          <w:lang w:val="en-IN"/>
        </w:rPr>
        <w:t>)</w:t>
      </w:r>
    </w:p>
    <w:p w14:paraId="0451A75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4B8DCE3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return </w:t>
      </w:r>
      <w:proofErr w:type="spellStart"/>
      <w:r w:rsidRPr="00024238">
        <w:rPr>
          <w:lang w:val="en-IN"/>
        </w:rPr>
        <w:t>rollNo</w:t>
      </w:r>
      <w:proofErr w:type="spellEnd"/>
      <w:r w:rsidRPr="00024238">
        <w:rPr>
          <w:lang w:val="en-IN"/>
        </w:rPr>
        <w:t>;</w:t>
      </w:r>
    </w:p>
    <w:p w14:paraId="1A2CAF0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3F438F56" w14:textId="77777777" w:rsidR="00024238" w:rsidRPr="00024238" w:rsidRDefault="00024238" w:rsidP="00024238">
      <w:pPr>
        <w:rPr>
          <w:lang w:val="en-IN"/>
        </w:rPr>
      </w:pPr>
    </w:p>
    <w:p w14:paraId="1DDEB06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Mark attendance</w:t>
      </w:r>
    </w:p>
    <w:p w14:paraId="032166C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void </w:t>
      </w:r>
      <w:proofErr w:type="spellStart"/>
      <w:proofErr w:type="gramStart"/>
      <w:r w:rsidRPr="00024238">
        <w:rPr>
          <w:lang w:val="en-IN"/>
        </w:rPr>
        <w:t>markAttendance</w:t>
      </w:r>
      <w:proofErr w:type="spellEnd"/>
      <w:r w:rsidRPr="00024238">
        <w:rPr>
          <w:lang w:val="en-IN"/>
        </w:rPr>
        <w:t>(</w:t>
      </w:r>
      <w:proofErr w:type="gramEnd"/>
      <w:r w:rsidRPr="00024238">
        <w:rPr>
          <w:lang w:val="en-IN"/>
        </w:rPr>
        <w:t>)</w:t>
      </w:r>
    </w:p>
    <w:p w14:paraId="3370F5E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0F9754D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attendance++;</w:t>
      </w:r>
    </w:p>
    <w:p w14:paraId="3B9DF75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"Attendance Marked </w:t>
      </w:r>
      <w:proofErr w:type="gramStart"/>
      <w:r w:rsidRPr="00024238">
        <w:rPr>
          <w:lang w:val="en-IN"/>
        </w:rPr>
        <w:t>Successfully!\</w:t>
      </w:r>
      <w:proofErr w:type="gramEnd"/>
      <w:r w:rsidRPr="00024238">
        <w:rPr>
          <w:lang w:val="en-IN"/>
        </w:rPr>
        <w:t>n";</w:t>
      </w:r>
    </w:p>
    <w:p w14:paraId="3625E85F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67504758" w14:textId="77777777" w:rsidR="00024238" w:rsidRPr="00024238" w:rsidRDefault="00024238" w:rsidP="00024238">
      <w:pPr>
        <w:rPr>
          <w:lang w:val="en-IN"/>
        </w:rPr>
      </w:pPr>
    </w:p>
    <w:p w14:paraId="0DCDFC1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Calculate attendance percentage</w:t>
      </w:r>
    </w:p>
    <w:p w14:paraId="324C171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float </w:t>
      </w:r>
      <w:proofErr w:type="spellStart"/>
      <w:proofErr w:type="gramStart"/>
      <w:r w:rsidRPr="00024238">
        <w:rPr>
          <w:lang w:val="en-IN"/>
        </w:rPr>
        <w:t>getAttendancePercentage</w:t>
      </w:r>
      <w:proofErr w:type="spellEnd"/>
      <w:r w:rsidRPr="00024238">
        <w:rPr>
          <w:lang w:val="en-IN"/>
        </w:rPr>
        <w:t>(</w:t>
      </w:r>
      <w:proofErr w:type="gramEnd"/>
      <w:r w:rsidRPr="00024238">
        <w:rPr>
          <w:lang w:val="en-IN"/>
        </w:rPr>
        <w:t xml:space="preserve">int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>)</w:t>
      </w:r>
    </w:p>
    <w:p w14:paraId="2C1F351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444545E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if (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 xml:space="preserve"> == 0)</w:t>
      </w:r>
    </w:p>
    <w:p w14:paraId="30972A0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return 0;</w:t>
      </w:r>
    </w:p>
    <w:p w14:paraId="3234EF9E" w14:textId="77777777" w:rsidR="00024238" w:rsidRPr="00024238" w:rsidRDefault="00024238" w:rsidP="00024238">
      <w:pPr>
        <w:rPr>
          <w:lang w:val="en-IN"/>
        </w:rPr>
      </w:pPr>
    </w:p>
    <w:p w14:paraId="33D9516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return (attendance * 100.0) /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>;</w:t>
      </w:r>
    </w:p>
    <w:p w14:paraId="3314771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3329A0AC" w14:textId="77777777" w:rsidR="00024238" w:rsidRPr="00024238" w:rsidRDefault="00024238" w:rsidP="00024238">
      <w:pPr>
        <w:rPr>
          <w:lang w:val="en-IN"/>
        </w:rPr>
      </w:pPr>
    </w:p>
    <w:p w14:paraId="5F05AED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Display student details</w:t>
      </w:r>
    </w:p>
    <w:p w14:paraId="78123FF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void </w:t>
      </w:r>
      <w:proofErr w:type="spellStart"/>
      <w:proofErr w:type="gramStart"/>
      <w:r w:rsidRPr="00024238">
        <w:rPr>
          <w:lang w:val="en-IN"/>
        </w:rPr>
        <w:t>displayStudent</w:t>
      </w:r>
      <w:proofErr w:type="spellEnd"/>
      <w:r w:rsidRPr="00024238">
        <w:rPr>
          <w:lang w:val="en-IN"/>
        </w:rPr>
        <w:t>(</w:t>
      </w:r>
      <w:proofErr w:type="gramEnd"/>
      <w:r w:rsidRPr="00024238">
        <w:rPr>
          <w:lang w:val="en-IN"/>
        </w:rPr>
        <w:t>)</w:t>
      </w:r>
    </w:p>
    <w:p w14:paraId="6F2C748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 xml:space="preserve">    {</w:t>
      </w:r>
    </w:p>
    <w:p w14:paraId="177ED5F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nRoll</w:t>
      </w:r>
      <w:proofErr w:type="spellEnd"/>
      <w:r w:rsidRPr="00024238">
        <w:rPr>
          <w:lang w:val="en-IN"/>
        </w:rPr>
        <w:t xml:space="preserve"> </w:t>
      </w:r>
      <w:proofErr w:type="gramStart"/>
      <w:r w:rsidRPr="00024238">
        <w:rPr>
          <w:lang w:val="en-IN"/>
        </w:rPr>
        <w:t>Number :</w:t>
      </w:r>
      <w:proofErr w:type="gramEnd"/>
      <w:r w:rsidRPr="00024238">
        <w:rPr>
          <w:lang w:val="en-IN"/>
        </w:rPr>
        <w:t xml:space="preserve"> " &lt;&lt; </w:t>
      </w:r>
      <w:proofErr w:type="spellStart"/>
      <w:r w:rsidRPr="00024238">
        <w:rPr>
          <w:lang w:val="en-IN"/>
        </w:rPr>
        <w:t>rollNo</w:t>
      </w:r>
      <w:proofErr w:type="spellEnd"/>
      <w:r w:rsidRPr="00024238">
        <w:rPr>
          <w:lang w:val="en-IN"/>
        </w:rPr>
        <w:t>;</w:t>
      </w:r>
    </w:p>
    <w:p w14:paraId="77E3B28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nName</w:t>
      </w:r>
      <w:proofErr w:type="spellEnd"/>
      <w:r w:rsidRPr="00024238">
        <w:rPr>
          <w:lang w:val="en-IN"/>
        </w:rPr>
        <w:t xml:space="preserve">      </w:t>
      </w:r>
      <w:proofErr w:type="gramStart"/>
      <w:r w:rsidRPr="00024238">
        <w:rPr>
          <w:lang w:val="en-IN"/>
        </w:rPr>
        <w:t xml:space="preserve">  :</w:t>
      </w:r>
      <w:proofErr w:type="gramEnd"/>
      <w:r w:rsidRPr="00024238">
        <w:rPr>
          <w:lang w:val="en-IN"/>
        </w:rPr>
        <w:t xml:space="preserve"> " &lt;&lt; name;</w:t>
      </w:r>
    </w:p>
    <w:p w14:paraId="7545F08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nPresent</w:t>
      </w:r>
      <w:proofErr w:type="spellEnd"/>
      <w:r w:rsidRPr="00024238">
        <w:rPr>
          <w:lang w:val="en-IN"/>
        </w:rPr>
        <w:t xml:space="preserve"> Days: " &lt;&lt; attendance &lt;&lt; </w:t>
      </w:r>
      <w:proofErr w:type="spellStart"/>
      <w:r w:rsidRPr="00024238">
        <w:rPr>
          <w:lang w:val="en-IN"/>
        </w:rPr>
        <w:t>endl</w:t>
      </w:r>
      <w:proofErr w:type="spellEnd"/>
      <w:r w:rsidRPr="00024238">
        <w:rPr>
          <w:lang w:val="en-IN"/>
        </w:rPr>
        <w:t>;</w:t>
      </w:r>
    </w:p>
    <w:p w14:paraId="1728C66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12503E27" w14:textId="77777777" w:rsidR="00024238" w:rsidRPr="00024238" w:rsidRDefault="00024238" w:rsidP="00024238">
      <w:pPr>
        <w:rPr>
          <w:lang w:val="en-IN"/>
        </w:rPr>
      </w:pPr>
    </w:p>
    <w:p w14:paraId="2B6D24C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Display students having attendance below 75%</w:t>
      </w:r>
    </w:p>
    <w:p w14:paraId="1527B7A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void displayIfBelow75(int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>)</w:t>
      </w:r>
    </w:p>
    <w:p w14:paraId="2FBCB28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751A5F8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float percentage = </w:t>
      </w:r>
      <w:proofErr w:type="spellStart"/>
      <w:r w:rsidRPr="00024238">
        <w:rPr>
          <w:lang w:val="en-IN"/>
        </w:rPr>
        <w:t>getAttendancePercentage</w:t>
      </w:r>
      <w:proofErr w:type="spell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>);</w:t>
      </w:r>
    </w:p>
    <w:p w14:paraId="0FCFA081" w14:textId="77777777" w:rsidR="00024238" w:rsidRPr="00024238" w:rsidRDefault="00024238" w:rsidP="00024238">
      <w:pPr>
        <w:rPr>
          <w:lang w:val="en-IN"/>
        </w:rPr>
      </w:pPr>
    </w:p>
    <w:p w14:paraId="2B4D1C0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if (percentage &lt; 75)</w:t>
      </w:r>
    </w:p>
    <w:p w14:paraId="4839F87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{</w:t>
      </w:r>
    </w:p>
    <w:p w14:paraId="72FE9E1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proofErr w:type="gramStart"/>
      <w:r w:rsidRPr="00024238">
        <w:rPr>
          <w:lang w:val="en-IN"/>
        </w:rPr>
        <w:t>displayStudent</w:t>
      </w:r>
      <w:proofErr w:type="spellEnd"/>
      <w:r w:rsidRPr="00024238">
        <w:rPr>
          <w:lang w:val="en-IN"/>
        </w:rPr>
        <w:t>(</w:t>
      </w:r>
      <w:proofErr w:type="gramEnd"/>
      <w:r w:rsidRPr="00024238">
        <w:rPr>
          <w:lang w:val="en-IN"/>
        </w:rPr>
        <w:t>);</w:t>
      </w:r>
    </w:p>
    <w:p w14:paraId="2D049C0C" w14:textId="77777777" w:rsidR="00024238" w:rsidRPr="00024238" w:rsidRDefault="00024238" w:rsidP="00024238">
      <w:pPr>
        <w:rPr>
          <w:lang w:val="en-IN"/>
        </w:rPr>
      </w:pPr>
    </w:p>
    <w:p w14:paraId="24E3463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"Attendance Percentage: "</w:t>
      </w:r>
    </w:p>
    <w:p w14:paraId="3E0954E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&lt;&lt; percentage &lt;&lt; "%" &lt;&lt; </w:t>
      </w:r>
      <w:proofErr w:type="spellStart"/>
      <w:r w:rsidRPr="00024238">
        <w:rPr>
          <w:lang w:val="en-IN"/>
        </w:rPr>
        <w:t>endl</w:t>
      </w:r>
      <w:proofErr w:type="spellEnd"/>
      <w:r w:rsidRPr="00024238">
        <w:rPr>
          <w:lang w:val="en-IN"/>
        </w:rPr>
        <w:t>;</w:t>
      </w:r>
    </w:p>
    <w:p w14:paraId="070A8F6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}</w:t>
      </w:r>
    </w:p>
    <w:p w14:paraId="3B2C8E2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3756544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};</w:t>
      </w:r>
    </w:p>
    <w:p w14:paraId="05ECB131" w14:textId="77777777" w:rsidR="00024238" w:rsidRPr="00024238" w:rsidRDefault="00024238" w:rsidP="00024238">
      <w:pPr>
        <w:rPr>
          <w:lang w:val="en-IN"/>
        </w:rPr>
      </w:pPr>
    </w:p>
    <w:p w14:paraId="6456668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int </w:t>
      </w:r>
      <w:proofErr w:type="gramStart"/>
      <w:r w:rsidRPr="00024238">
        <w:rPr>
          <w:lang w:val="en-IN"/>
        </w:rPr>
        <w:t>main(</w:t>
      </w:r>
      <w:proofErr w:type="gramEnd"/>
      <w:r w:rsidRPr="00024238">
        <w:rPr>
          <w:lang w:val="en-IN"/>
        </w:rPr>
        <w:t>)</w:t>
      </w:r>
    </w:p>
    <w:p w14:paraId="61A794E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{</w:t>
      </w:r>
    </w:p>
    <w:p w14:paraId="7507DED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Student </w:t>
      </w:r>
      <w:proofErr w:type="gramStart"/>
      <w:r w:rsidRPr="00024238">
        <w:rPr>
          <w:lang w:val="en-IN"/>
        </w:rPr>
        <w:t>s[</w:t>
      </w:r>
      <w:proofErr w:type="gramEnd"/>
      <w:r w:rsidRPr="00024238">
        <w:rPr>
          <w:lang w:val="en-IN"/>
        </w:rPr>
        <w:t>10];</w:t>
      </w:r>
    </w:p>
    <w:p w14:paraId="49FCF383" w14:textId="77777777" w:rsidR="00024238" w:rsidRPr="00024238" w:rsidRDefault="00024238" w:rsidP="00024238">
      <w:pPr>
        <w:rPr>
          <w:lang w:val="en-IN"/>
        </w:rPr>
      </w:pPr>
    </w:p>
    <w:p w14:paraId="0816C9E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int n, choice, roll,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,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>;</w:t>
      </w:r>
    </w:p>
    <w:p w14:paraId="6D4D3AB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char present;</w:t>
      </w:r>
    </w:p>
    <w:p w14:paraId="46D1C84F" w14:textId="77777777" w:rsidR="00024238" w:rsidRPr="00024238" w:rsidRDefault="00024238" w:rsidP="00024238">
      <w:pPr>
        <w:rPr>
          <w:lang w:val="en-IN"/>
        </w:rPr>
      </w:pPr>
    </w:p>
    <w:p w14:paraId="78FE4C1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 xml:space="preserve">    // Enter number of students</w:t>
      </w:r>
    </w:p>
    <w:p w14:paraId="4EBA4D4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while (true)</w:t>
      </w:r>
    </w:p>
    <w:p w14:paraId="5C33496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3692C4A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"Enter Number of Students: ";</w:t>
      </w:r>
    </w:p>
    <w:p w14:paraId="378E761C" w14:textId="77777777" w:rsidR="00024238" w:rsidRPr="00024238" w:rsidRDefault="00024238" w:rsidP="00024238">
      <w:pPr>
        <w:rPr>
          <w:lang w:val="en-IN"/>
        </w:rPr>
      </w:pPr>
    </w:p>
    <w:p w14:paraId="6F55E24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if (</w:t>
      </w:r>
      <w:proofErr w:type="spellStart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n &amp;&amp; n &gt; 0 &amp;&amp; n &lt;= 10)</w:t>
      </w:r>
    </w:p>
    <w:p w14:paraId="4CD7341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{</w:t>
      </w:r>
    </w:p>
    <w:p w14:paraId="76F5E59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break;</w:t>
      </w:r>
    </w:p>
    <w:p w14:paraId="5274C0A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}</w:t>
      </w:r>
    </w:p>
    <w:p w14:paraId="640F532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else</w:t>
      </w:r>
    </w:p>
    <w:p w14:paraId="3AF6F25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{</w:t>
      </w:r>
    </w:p>
    <w:p w14:paraId="2EBCADC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"Invalid input! Enter a number between 1 and 10.\n";</w:t>
      </w:r>
    </w:p>
    <w:p w14:paraId="17639CE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proofErr w:type="gramStart"/>
      <w:r w:rsidRPr="00024238">
        <w:rPr>
          <w:lang w:val="en-IN"/>
        </w:rPr>
        <w:t>cin.clear</w:t>
      </w:r>
      <w:proofErr w:type="spellEnd"/>
      <w:proofErr w:type="gramEnd"/>
      <w:r w:rsidRPr="00024238">
        <w:rPr>
          <w:lang w:val="en-IN"/>
        </w:rPr>
        <w:t>();</w:t>
      </w:r>
    </w:p>
    <w:p w14:paraId="6386720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proofErr w:type="gramStart"/>
      <w:r w:rsidRPr="00024238">
        <w:rPr>
          <w:lang w:val="en-IN"/>
        </w:rPr>
        <w:t>cin.ignore</w:t>
      </w:r>
      <w:proofErr w:type="spellEnd"/>
      <w:proofErr w:type="gram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numeric_limits</w:t>
      </w:r>
      <w:proofErr w:type="spellEnd"/>
      <w:r w:rsidRPr="00024238">
        <w:rPr>
          <w:lang w:val="en-IN"/>
        </w:rPr>
        <w:t>&lt;</w:t>
      </w:r>
      <w:proofErr w:type="spellStart"/>
      <w:r w:rsidRPr="00024238">
        <w:rPr>
          <w:lang w:val="en-IN"/>
        </w:rPr>
        <w:t>streamsize</w:t>
      </w:r>
      <w:proofErr w:type="spellEnd"/>
      <w:proofErr w:type="gramStart"/>
      <w:r w:rsidRPr="00024238">
        <w:rPr>
          <w:lang w:val="en-IN"/>
        </w:rPr>
        <w:t>&gt;::max(</w:t>
      </w:r>
      <w:proofErr w:type="gramEnd"/>
      <w:r w:rsidRPr="00024238">
        <w:rPr>
          <w:lang w:val="en-IN"/>
        </w:rPr>
        <w:t>), '\n');</w:t>
      </w:r>
    </w:p>
    <w:p w14:paraId="37D14DE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}</w:t>
      </w:r>
    </w:p>
    <w:p w14:paraId="73A6B58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5D8F5D6D" w14:textId="77777777" w:rsidR="00024238" w:rsidRPr="00024238" w:rsidRDefault="00024238" w:rsidP="00024238">
      <w:pPr>
        <w:rPr>
          <w:lang w:val="en-IN"/>
        </w:rPr>
      </w:pPr>
    </w:p>
    <w:p w14:paraId="600006D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Add student details</w:t>
      </w:r>
    </w:p>
    <w:p w14:paraId="7C12998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for (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= 0;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&lt; n;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>++)</w:t>
      </w:r>
    </w:p>
    <w:p w14:paraId="7098B7D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2DD0BCC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nEnter</w:t>
      </w:r>
      <w:proofErr w:type="spellEnd"/>
      <w:r w:rsidRPr="00024238">
        <w:rPr>
          <w:lang w:val="en-IN"/>
        </w:rPr>
        <w:t xml:space="preserve"> Details of Student " &lt;&lt;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+ 1 &lt;&lt; </w:t>
      </w:r>
      <w:proofErr w:type="spellStart"/>
      <w:r w:rsidRPr="00024238">
        <w:rPr>
          <w:lang w:val="en-IN"/>
        </w:rPr>
        <w:t>endl</w:t>
      </w:r>
      <w:proofErr w:type="spellEnd"/>
      <w:r w:rsidRPr="00024238">
        <w:rPr>
          <w:lang w:val="en-IN"/>
        </w:rPr>
        <w:t>;</w:t>
      </w:r>
    </w:p>
    <w:p w14:paraId="3BE798E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addStudent</w:t>
      </w:r>
      <w:proofErr w:type="spellEnd"/>
      <w:proofErr w:type="gramEnd"/>
      <w:r w:rsidRPr="00024238">
        <w:rPr>
          <w:lang w:val="en-IN"/>
        </w:rPr>
        <w:t>();</w:t>
      </w:r>
    </w:p>
    <w:p w14:paraId="3EE2AC7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</w:t>
      </w:r>
    </w:p>
    <w:p w14:paraId="190022EF" w14:textId="77777777" w:rsidR="00024238" w:rsidRPr="00024238" w:rsidRDefault="00024238" w:rsidP="00024238">
      <w:pPr>
        <w:rPr>
          <w:lang w:val="en-IN"/>
        </w:rPr>
      </w:pPr>
    </w:p>
    <w:p w14:paraId="3548F76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// Menu</w:t>
      </w:r>
    </w:p>
    <w:p w14:paraId="4B47F65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do</w:t>
      </w:r>
    </w:p>
    <w:p w14:paraId="22C181B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{</w:t>
      </w:r>
    </w:p>
    <w:p w14:paraId="7499AF0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"\n==============================";</w:t>
      </w:r>
    </w:p>
    <w:p w14:paraId="46DC9B2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   STUDENT ATTENDANCE SYSTEM";</w:t>
      </w:r>
    </w:p>
    <w:p w14:paraId="1839DC1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"\n==============================";</w:t>
      </w:r>
    </w:p>
    <w:p w14:paraId="7EBD813F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"\n1. Display Students";</w:t>
      </w:r>
    </w:p>
    <w:p w14:paraId="471449B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"\n2. Mark Attendance";</w:t>
      </w:r>
    </w:p>
    <w:p w14:paraId="705DE19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"\n3. Search Student";</w:t>
      </w:r>
    </w:p>
    <w:p w14:paraId="5CA4BA2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"\n4. Exit";</w:t>
      </w:r>
    </w:p>
    <w:p w14:paraId="3685F82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"\n5. Calculate Attendance Percentage";</w:t>
      </w:r>
    </w:p>
    <w:p w14:paraId="4C8ED54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"\n6. Students Below 75%";</w:t>
      </w:r>
    </w:p>
    <w:p w14:paraId="1E98D31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nEnter</w:t>
      </w:r>
      <w:proofErr w:type="spellEnd"/>
      <w:r w:rsidRPr="00024238">
        <w:rPr>
          <w:lang w:val="en-IN"/>
        </w:rPr>
        <w:t xml:space="preserve"> Your Choice: ";</w:t>
      </w:r>
    </w:p>
    <w:p w14:paraId="67E71270" w14:textId="77777777" w:rsidR="00024238" w:rsidRPr="00024238" w:rsidRDefault="00024238" w:rsidP="00024238">
      <w:pPr>
        <w:rPr>
          <w:lang w:val="en-IN"/>
        </w:rPr>
      </w:pPr>
    </w:p>
    <w:p w14:paraId="26BB40E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// Validate menu choice</w:t>
      </w:r>
    </w:p>
    <w:p w14:paraId="78B5E58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if </w:t>
      </w:r>
      <w:proofErr w:type="gramStart"/>
      <w:r w:rsidRPr="00024238">
        <w:rPr>
          <w:lang w:val="en-IN"/>
        </w:rPr>
        <w:t>(!(</w:t>
      </w:r>
      <w:proofErr w:type="spellStart"/>
      <w:proofErr w:type="gramEnd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choice))</w:t>
      </w:r>
    </w:p>
    <w:p w14:paraId="7533B02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{</w:t>
      </w:r>
    </w:p>
    <w:p w14:paraId="5AF8C97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nInvalid</w:t>
      </w:r>
      <w:proofErr w:type="spellEnd"/>
      <w:r w:rsidRPr="00024238">
        <w:rPr>
          <w:lang w:val="en-IN"/>
        </w:rPr>
        <w:t xml:space="preserve"> Choice! Please enter a number.\n";</w:t>
      </w:r>
    </w:p>
    <w:p w14:paraId="1555AE3A" w14:textId="77777777" w:rsidR="00024238" w:rsidRPr="00024238" w:rsidRDefault="00024238" w:rsidP="00024238">
      <w:pPr>
        <w:rPr>
          <w:lang w:val="en-IN"/>
        </w:rPr>
      </w:pPr>
    </w:p>
    <w:p w14:paraId="1309B24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proofErr w:type="gramStart"/>
      <w:r w:rsidRPr="00024238">
        <w:rPr>
          <w:lang w:val="en-IN"/>
        </w:rPr>
        <w:t>cin.clear</w:t>
      </w:r>
      <w:proofErr w:type="spellEnd"/>
      <w:proofErr w:type="gramEnd"/>
      <w:r w:rsidRPr="00024238">
        <w:rPr>
          <w:lang w:val="en-IN"/>
        </w:rPr>
        <w:t>();</w:t>
      </w:r>
    </w:p>
    <w:p w14:paraId="7609F58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</w:t>
      </w:r>
      <w:proofErr w:type="spellStart"/>
      <w:proofErr w:type="gramStart"/>
      <w:r w:rsidRPr="00024238">
        <w:rPr>
          <w:lang w:val="en-IN"/>
        </w:rPr>
        <w:t>cin.ignore</w:t>
      </w:r>
      <w:proofErr w:type="spellEnd"/>
      <w:proofErr w:type="gram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numeric_limits</w:t>
      </w:r>
      <w:proofErr w:type="spellEnd"/>
      <w:r w:rsidRPr="00024238">
        <w:rPr>
          <w:lang w:val="en-IN"/>
        </w:rPr>
        <w:t>&lt;</w:t>
      </w:r>
      <w:proofErr w:type="spellStart"/>
      <w:r w:rsidRPr="00024238">
        <w:rPr>
          <w:lang w:val="en-IN"/>
        </w:rPr>
        <w:t>streamsize</w:t>
      </w:r>
      <w:proofErr w:type="spellEnd"/>
      <w:proofErr w:type="gramStart"/>
      <w:r w:rsidRPr="00024238">
        <w:rPr>
          <w:lang w:val="en-IN"/>
        </w:rPr>
        <w:t>&gt;::max(</w:t>
      </w:r>
      <w:proofErr w:type="gramEnd"/>
      <w:r w:rsidRPr="00024238">
        <w:rPr>
          <w:lang w:val="en-IN"/>
        </w:rPr>
        <w:t>), '\n');</w:t>
      </w:r>
    </w:p>
    <w:p w14:paraId="771D6022" w14:textId="77777777" w:rsidR="00024238" w:rsidRPr="00024238" w:rsidRDefault="00024238" w:rsidP="00024238">
      <w:pPr>
        <w:rPr>
          <w:lang w:val="en-IN"/>
        </w:rPr>
      </w:pPr>
    </w:p>
    <w:p w14:paraId="3CFDF0C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continue;</w:t>
      </w:r>
    </w:p>
    <w:p w14:paraId="750A3EC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}</w:t>
      </w:r>
    </w:p>
    <w:p w14:paraId="2517659C" w14:textId="77777777" w:rsidR="00024238" w:rsidRPr="00024238" w:rsidRDefault="00024238" w:rsidP="00024238">
      <w:pPr>
        <w:rPr>
          <w:lang w:val="en-IN"/>
        </w:rPr>
      </w:pPr>
    </w:p>
    <w:p w14:paraId="0DA1DB5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switch (choice)</w:t>
      </w:r>
    </w:p>
    <w:p w14:paraId="1567EE3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{</w:t>
      </w:r>
    </w:p>
    <w:p w14:paraId="4F29D55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// Display all students</w:t>
      </w:r>
    </w:p>
    <w:p w14:paraId="12EA815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case 1:</w:t>
      </w:r>
    </w:p>
    <w:p w14:paraId="497191F2" w14:textId="77777777" w:rsidR="00024238" w:rsidRPr="00024238" w:rsidRDefault="00024238" w:rsidP="00024238">
      <w:pPr>
        <w:rPr>
          <w:lang w:val="en-IN"/>
        </w:rPr>
      </w:pPr>
    </w:p>
    <w:p w14:paraId="24F8BD7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for (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= 0;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&lt; n;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>++)</w:t>
      </w:r>
    </w:p>
    <w:p w14:paraId="758A56A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572C04C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 xml:space="preserve">                   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displayStudent</w:t>
      </w:r>
      <w:proofErr w:type="spellEnd"/>
      <w:proofErr w:type="gramEnd"/>
      <w:r w:rsidRPr="00024238">
        <w:rPr>
          <w:lang w:val="en-IN"/>
        </w:rPr>
        <w:t>();</w:t>
      </w:r>
    </w:p>
    <w:p w14:paraId="4EBF857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"----------------------";</w:t>
      </w:r>
    </w:p>
    <w:p w14:paraId="247094F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0E0F233E" w14:textId="77777777" w:rsidR="00024238" w:rsidRPr="00024238" w:rsidRDefault="00024238" w:rsidP="00024238">
      <w:pPr>
        <w:rPr>
          <w:lang w:val="en-IN"/>
        </w:rPr>
      </w:pPr>
    </w:p>
    <w:p w14:paraId="75C7C9C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break;</w:t>
      </w:r>
    </w:p>
    <w:p w14:paraId="0C93CEDA" w14:textId="77777777" w:rsidR="00024238" w:rsidRPr="00024238" w:rsidRDefault="00024238" w:rsidP="00024238">
      <w:pPr>
        <w:rPr>
          <w:lang w:val="en-IN"/>
        </w:rPr>
      </w:pPr>
    </w:p>
    <w:p w14:paraId="1D733DAA" w14:textId="77777777" w:rsidR="00024238" w:rsidRPr="00024238" w:rsidRDefault="00024238" w:rsidP="00024238">
      <w:pPr>
        <w:rPr>
          <w:lang w:val="en-IN"/>
        </w:rPr>
      </w:pPr>
    </w:p>
    <w:p w14:paraId="69116CA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// Mark attendance for ALL students</w:t>
      </w:r>
    </w:p>
    <w:p w14:paraId="5C8186C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case 2:</w:t>
      </w:r>
    </w:p>
    <w:p w14:paraId="701D3B4A" w14:textId="77777777" w:rsidR="00024238" w:rsidRPr="00024238" w:rsidRDefault="00024238" w:rsidP="00024238">
      <w:pPr>
        <w:rPr>
          <w:lang w:val="en-IN"/>
        </w:rPr>
      </w:pPr>
    </w:p>
    <w:p w14:paraId="2C78776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"\n===== MARK ATTENDANCE =====\n";</w:t>
      </w:r>
    </w:p>
    <w:p w14:paraId="24896517" w14:textId="77777777" w:rsidR="00024238" w:rsidRPr="00024238" w:rsidRDefault="00024238" w:rsidP="00024238">
      <w:pPr>
        <w:rPr>
          <w:lang w:val="en-IN"/>
        </w:rPr>
      </w:pPr>
    </w:p>
    <w:p w14:paraId="45F7DF7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for (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= 0;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&lt; n;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>++)</w:t>
      </w:r>
    </w:p>
    <w:p w14:paraId="51440C2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3A940C8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displayStudent</w:t>
      </w:r>
      <w:proofErr w:type="spellEnd"/>
      <w:proofErr w:type="gramEnd"/>
      <w:r w:rsidRPr="00024238">
        <w:rPr>
          <w:lang w:val="en-IN"/>
        </w:rPr>
        <w:t>();</w:t>
      </w:r>
    </w:p>
    <w:p w14:paraId="5CB1DD14" w14:textId="77777777" w:rsidR="00024238" w:rsidRPr="00024238" w:rsidRDefault="00024238" w:rsidP="00024238">
      <w:pPr>
        <w:rPr>
          <w:lang w:val="en-IN"/>
        </w:rPr>
      </w:pPr>
    </w:p>
    <w:p w14:paraId="2E7B250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while (true)</w:t>
      </w:r>
    </w:p>
    <w:p w14:paraId="4548527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028F64D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"Is the student present? (Y/N): ";</w:t>
      </w:r>
    </w:p>
    <w:p w14:paraId="521B360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present;</w:t>
      </w:r>
    </w:p>
    <w:p w14:paraId="78F4D321" w14:textId="77777777" w:rsidR="00024238" w:rsidRPr="00024238" w:rsidRDefault="00024238" w:rsidP="00024238">
      <w:pPr>
        <w:rPr>
          <w:lang w:val="en-IN"/>
        </w:rPr>
      </w:pPr>
    </w:p>
    <w:p w14:paraId="6354A45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if (present == 'Y' || present == 'y')</w:t>
      </w:r>
    </w:p>
    <w:p w14:paraId="41320B3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{</w:t>
      </w:r>
    </w:p>
    <w:p w14:paraId="37E4A30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   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markAttendance</w:t>
      </w:r>
      <w:proofErr w:type="spellEnd"/>
      <w:proofErr w:type="gramEnd"/>
      <w:r w:rsidRPr="00024238">
        <w:rPr>
          <w:lang w:val="en-IN"/>
        </w:rPr>
        <w:t>();</w:t>
      </w:r>
    </w:p>
    <w:p w14:paraId="59502FC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    break;</w:t>
      </w:r>
    </w:p>
    <w:p w14:paraId="744570A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}</w:t>
      </w:r>
    </w:p>
    <w:p w14:paraId="2700B46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else if (present == 'N' || present == 'n')</w:t>
      </w:r>
    </w:p>
    <w:p w14:paraId="6116A51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{</w:t>
      </w:r>
    </w:p>
    <w:p w14:paraId="3CC962D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 xml:space="preserve">        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"Student marked Absent.\n";</w:t>
      </w:r>
    </w:p>
    <w:p w14:paraId="14E19E0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    break;</w:t>
      </w:r>
    </w:p>
    <w:p w14:paraId="2E778CA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}</w:t>
      </w:r>
    </w:p>
    <w:p w14:paraId="3B5B483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else</w:t>
      </w:r>
    </w:p>
    <w:p w14:paraId="37EE619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{</w:t>
      </w:r>
    </w:p>
    <w:p w14:paraId="4F2392A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"Invalid input! Please enter Y or N.\n";</w:t>
      </w:r>
    </w:p>
    <w:p w14:paraId="22BD3F7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}</w:t>
      </w:r>
    </w:p>
    <w:p w14:paraId="5137D62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}</w:t>
      </w:r>
    </w:p>
    <w:p w14:paraId="661F528F" w14:textId="77777777" w:rsidR="00024238" w:rsidRPr="00024238" w:rsidRDefault="00024238" w:rsidP="00024238">
      <w:pPr>
        <w:rPr>
          <w:lang w:val="en-IN"/>
        </w:rPr>
      </w:pPr>
    </w:p>
    <w:p w14:paraId="5AAF213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"----------------------\n";</w:t>
      </w:r>
    </w:p>
    <w:p w14:paraId="0B9A696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3DCADBF4" w14:textId="77777777" w:rsidR="00024238" w:rsidRPr="00024238" w:rsidRDefault="00024238" w:rsidP="00024238">
      <w:pPr>
        <w:rPr>
          <w:lang w:val="en-IN"/>
        </w:rPr>
      </w:pPr>
    </w:p>
    <w:p w14:paraId="2A64EE5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nAttendance</w:t>
      </w:r>
      <w:proofErr w:type="spellEnd"/>
      <w:r w:rsidRPr="00024238">
        <w:rPr>
          <w:lang w:val="en-IN"/>
        </w:rPr>
        <w:t xml:space="preserve"> completed for all </w:t>
      </w:r>
      <w:proofErr w:type="gramStart"/>
      <w:r w:rsidRPr="00024238">
        <w:rPr>
          <w:lang w:val="en-IN"/>
        </w:rPr>
        <w:t>students!\</w:t>
      </w:r>
      <w:proofErr w:type="gramEnd"/>
      <w:r w:rsidRPr="00024238">
        <w:rPr>
          <w:lang w:val="en-IN"/>
        </w:rPr>
        <w:t>n";</w:t>
      </w:r>
    </w:p>
    <w:p w14:paraId="7D17689F" w14:textId="77777777" w:rsidR="00024238" w:rsidRPr="00024238" w:rsidRDefault="00024238" w:rsidP="00024238">
      <w:pPr>
        <w:rPr>
          <w:lang w:val="en-IN"/>
        </w:rPr>
      </w:pPr>
    </w:p>
    <w:p w14:paraId="06159BB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break;</w:t>
      </w:r>
    </w:p>
    <w:p w14:paraId="060484CB" w14:textId="77777777" w:rsidR="00024238" w:rsidRPr="00024238" w:rsidRDefault="00024238" w:rsidP="00024238">
      <w:pPr>
        <w:rPr>
          <w:lang w:val="en-IN"/>
        </w:rPr>
      </w:pPr>
    </w:p>
    <w:p w14:paraId="76671F22" w14:textId="77777777" w:rsidR="00024238" w:rsidRPr="00024238" w:rsidRDefault="00024238" w:rsidP="00024238">
      <w:pPr>
        <w:rPr>
          <w:lang w:val="en-IN"/>
        </w:rPr>
      </w:pPr>
    </w:p>
    <w:p w14:paraId="6D224ED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// Search student</w:t>
      </w:r>
    </w:p>
    <w:p w14:paraId="58367E5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case 3:</w:t>
      </w:r>
    </w:p>
    <w:p w14:paraId="3D98D3E6" w14:textId="77777777" w:rsidR="00024238" w:rsidRPr="00024238" w:rsidRDefault="00024238" w:rsidP="00024238">
      <w:pPr>
        <w:rPr>
          <w:lang w:val="en-IN"/>
        </w:rPr>
      </w:pPr>
    </w:p>
    <w:p w14:paraId="2B05FCA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while (true)</w:t>
      </w:r>
    </w:p>
    <w:p w14:paraId="1FBAE4F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5FEFB8F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nEnter</w:t>
      </w:r>
      <w:proofErr w:type="spellEnd"/>
      <w:r w:rsidRPr="00024238">
        <w:rPr>
          <w:lang w:val="en-IN"/>
        </w:rPr>
        <w:t xml:space="preserve"> Roll Number: ";</w:t>
      </w:r>
    </w:p>
    <w:p w14:paraId="0A96D922" w14:textId="77777777" w:rsidR="00024238" w:rsidRPr="00024238" w:rsidRDefault="00024238" w:rsidP="00024238">
      <w:pPr>
        <w:rPr>
          <w:lang w:val="en-IN"/>
        </w:rPr>
      </w:pPr>
    </w:p>
    <w:p w14:paraId="5814B03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if (</w:t>
      </w:r>
      <w:proofErr w:type="spellStart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roll)</w:t>
      </w:r>
    </w:p>
    <w:p w14:paraId="2CB7FC2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295222E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break;</w:t>
      </w:r>
    </w:p>
    <w:p w14:paraId="4F12394F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}</w:t>
      </w:r>
    </w:p>
    <w:p w14:paraId="092D5E6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 xml:space="preserve">                    else</w:t>
      </w:r>
    </w:p>
    <w:p w14:paraId="2C8C1D1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1644DC9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"Invalid Roll Number! Please enter numbers only.\n";</w:t>
      </w:r>
    </w:p>
    <w:p w14:paraId="6AD04408" w14:textId="77777777" w:rsidR="00024238" w:rsidRPr="00024238" w:rsidRDefault="00024238" w:rsidP="00024238">
      <w:pPr>
        <w:rPr>
          <w:lang w:val="en-IN"/>
        </w:rPr>
      </w:pPr>
    </w:p>
    <w:p w14:paraId="52CECE4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proofErr w:type="gramStart"/>
      <w:r w:rsidRPr="00024238">
        <w:rPr>
          <w:lang w:val="en-IN"/>
        </w:rPr>
        <w:t>cin.clear</w:t>
      </w:r>
      <w:proofErr w:type="spellEnd"/>
      <w:proofErr w:type="gramEnd"/>
      <w:r w:rsidRPr="00024238">
        <w:rPr>
          <w:lang w:val="en-IN"/>
        </w:rPr>
        <w:t>();</w:t>
      </w:r>
    </w:p>
    <w:p w14:paraId="62CD79A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proofErr w:type="gramStart"/>
      <w:r w:rsidRPr="00024238">
        <w:rPr>
          <w:lang w:val="en-IN"/>
        </w:rPr>
        <w:t>cin.ignore</w:t>
      </w:r>
      <w:proofErr w:type="spellEnd"/>
      <w:proofErr w:type="gram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numeric_limits</w:t>
      </w:r>
      <w:proofErr w:type="spellEnd"/>
      <w:r w:rsidRPr="00024238">
        <w:rPr>
          <w:lang w:val="en-IN"/>
        </w:rPr>
        <w:t>&lt;</w:t>
      </w:r>
      <w:proofErr w:type="spellStart"/>
      <w:r w:rsidRPr="00024238">
        <w:rPr>
          <w:lang w:val="en-IN"/>
        </w:rPr>
        <w:t>streamsize</w:t>
      </w:r>
      <w:proofErr w:type="spellEnd"/>
      <w:proofErr w:type="gramStart"/>
      <w:r w:rsidRPr="00024238">
        <w:rPr>
          <w:lang w:val="en-IN"/>
        </w:rPr>
        <w:t>&gt;::max(</w:t>
      </w:r>
      <w:proofErr w:type="gramEnd"/>
      <w:r w:rsidRPr="00024238">
        <w:rPr>
          <w:lang w:val="en-IN"/>
        </w:rPr>
        <w:t>), '\n');</w:t>
      </w:r>
    </w:p>
    <w:p w14:paraId="7FC0C40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}</w:t>
      </w:r>
    </w:p>
    <w:p w14:paraId="212DEC0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79C4C97E" w14:textId="77777777" w:rsidR="00024238" w:rsidRPr="00024238" w:rsidRDefault="00024238" w:rsidP="00024238">
      <w:pPr>
        <w:rPr>
          <w:lang w:val="en-IN"/>
        </w:rPr>
      </w:pPr>
    </w:p>
    <w:p w14:paraId="0D72D7C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for (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= 0;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&lt; n;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>++)</w:t>
      </w:r>
    </w:p>
    <w:p w14:paraId="09CC50C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7E42815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if (s[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getRollNo</w:t>
      </w:r>
      <w:proofErr w:type="spellEnd"/>
      <w:proofErr w:type="gramEnd"/>
      <w:r w:rsidRPr="00024238">
        <w:rPr>
          <w:lang w:val="en-IN"/>
        </w:rPr>
        <w:t>() == roll)</w:t>
      </w:r>
    </w:p>
    <w:p w14:paraId="5869755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60C6AEF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displayStudent</w:t>
      </w:r>
      <w:proofErr w:type="spellEnd"/>
      <w:proofErr w:type="gramEnd"/>
      <w:r w:rsidRPr="00024238">
        <w:rPr>
          <w:lang w:val="en-IN"/>
        </w:rPr>
        <w:t>();</w:t>
      </w:r>
    </w:p>
    <w:p w14:paraId="4133345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break;</w:t>
      </w:r>
    </w:p>
    <w:p w14:paraId="646AC13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}</w:t>
      </w:r>
    </w:p>
    <w:p w14:paraId="6E8276B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1E119610" w14:textId="77777777" w:rsidR="00024238" w:rsidRPr="00024238" w:rsidRDefault="00024238" w:rsidP="00024238">
      <w:pPr>
        <w:rPr>
          <w:lang w:val="en-IN"/>
        </w:rPr>
      </w:pPr>
    </w:p>
    <w:p w14:paraId="23B6AB3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if (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== n)</w:t>
      </w:r>
    </w:p>
    <w:p w14:paraId="31D36128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1542FEE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"Student Not </w:t>
      </w:r>
      <w:proofErr w:type="gramStart"/>
      <w:r w:rsidRPr="00024238">
        <w:rPr>
          <w:lang w:val="en-IN"/>
        </w:rPr>
        <w:t>Found!\</w:t>
      </w:r>
      <w:proofErr w:type="gramEnd"/>
      <w:r w:rsidRPr="00024238">
        <w:rPr>
          <w:lang w:val="en-IN"/>
        </w:rPr>
        <w:t>n";</w:t>
      </w:r>
    </w:p>
    <w:p w14:paraId="463955F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20A46044" w14:textId="77777777" w:rsidR="00024238" w:rsidRPr="00024238" w:rsidRDefault="00024238" w:rsidP="00024238">
      <w:pPr>
        <w:rPr>
          <w:lang w:val="en-IN"/>
        </w:rPr>
      </w:pPr>
    </w:p>
    <w:p w14:paraId="5D0DE1A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break;</w:t>
      </w:r>
    </w:p>
    <w:p w14:paraId="7895978E" w14:textId="77777777" w:rsidR="00024238" w:rsidRPr="00024238" w:rsidRDefault="00024238" w:rsidP="00024238">
      <w:pPr>
        <w:rPr>
          <w:lang w:val="en-IN"/>
        </w:rPr>
      </w:pPr>
    </w:p>
    <w:p w14:paraId="1DE41A06" w14:textId="77777777" w:rsidR="00024238" w:rsidRPr="00024238" w:rsidRDefault="00024238" w:rsidP="00024238">
      <w:pPr>
        <w:rPr>
          <w:lang w:val="en-IN"/>
        </w:rPr>
      </w:pPr>
    </w:p>
    <w:p w14:paraId="52C7205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// Exit</w:t>
      </w:r>
    </w:p>
    <w:p w14:paraId="3C305A0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case 4:</w:t>
      </w:r>
    </w:p>
    <w:p w14:paraId="25F9E59B" w14:textId="77777777" w:rsidR="00024238" w:rsidRPr="00024238" w:rsidRDefault="00024238" w:rsidP="00024238">
      <w:pPr>
        <w:rPr>
          <w:lang w:val="en-IN"/>
        </w:rPr>
      </w:pPr>
    </w:p>
    <w:p w14:paraId="7EEA2DD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nThank</w:t>
      </w:r>
      <w:proofErr w:type="spellEnd"/>
      <w:r w:rsidRPr="00024238">
        <w:rPr>
          <w:lang w:val="en-IN"/>
        </w:rPr>
        <w:t xml:space="preserve"> </w:t>
      </w:r>
      <w:proofErr w:type="gramStart"/>
      <w:r w:rsidRPr="00024238">
        <w:rPr>
          <w:lang w:val="en-IN"/>
        </w:rPr>
        <w:t>You!\</w:t>
      </w:r>
      <w:proofErr w:type="gramEnd"/>
      <w:r w:rsidRPr="00024238">
        <w:rPr>
          <w:lang w:val="en-IN"/>
        </w:rPr>
        <w:t>n";</w:t>
      </w:r>
    </w:p>
    <w:p w14:paraId="78ED9CB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break;</w:t>
      </w:r>
    </w:p>
    <w:p w14:paraId="4EA141CA" w14:textId="77777777" w:rsidR="00024238" w:rsidRPr="00024238" w:rsidRDefault="00024238" w:rsidP="00024238">
      <w:pPr>
        <w:rPr>
          <w:lang w:val="en-IN"/>
        </w:rPr>
      </w:pPr>
    </w:p>
    <w:p w14:paraId="1B65B63B" w14:textId="77777777" w:rsidR="00024238" w:rsidRPr="00024238" w:rsidRDefault="00024238" w:rsidP="00024238">
      <w:pPr>
        <w:rPr>
          <w:lang w:val="en-IN"/>
        </w:rPr>
      </w:pPr>
    </w:p>
    <w:p w14:paraId="280CB2B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// Calculate attendance percentage</w:t>
      </w:r>
    </w:p>
    <w:p w14:paraId="0A31536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case 5:</w:t>
      </w:r>
    </w:p>
    <w:p w14:paraId="2158607F" w14:textId="77777777" w:rsidR="00024238" w:rsidRPr="00024238" w:rsidRDefault="00024238" w:rsidP="00024238">
      <w:pPr>
        <w:rPr>
          <w:lang w:val="en-IN"/>
        </w:rPr>
      </w:pPr>
    </w:p>
    <w:p w14:paraId="567A9AB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while (true)</w:t>
      </w:r>
    </w:p>
    <w:p w14:paraId="388E294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40D1AD7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nEnter</w:t>
      </w:r>
      <w:proofErr w:type="spellEnd"/>
      <w:r w:rsidRPr="00024238">
        <w:rPr>
          <w:lang w:val="en-IN"/>
        </w:rPr>
        <w:t xml:space="preserve"> Total Working Days: ";</w:t>
      </w:r>
    </w:p>
    <w:p w14:paraId="46F82B3C" w14:textId="77777777" w:rsidR="00024238" w:rsidRPr="00024238" w:rsidRDefault="00024238" w:rsidP="00024238">
      <w:pPr>
        <w:rPr>
          <w:lang w:val="en-IN"/>
        </w:rPr>
      </w:pPr>
    </w:p>
    <w:p w14:paraId="399F6C7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if (</w:t>
      </w:r>
      <w:proofErr w:type="spellStart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 xml:space="preserve"> &amp;&amp;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 xml:space="preserve"> &gt; 0)</w:t>
      </w:r>
    </w:p>
    <w:p w14:paraId="34102E7A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6BD3C8B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break;</w:t>
      </w:r>
    </w:p>
    <w:p w14:paraId="36C8493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}</w:t>
      </w:r>
    </w:p>
    <w:p w14:paraId="3CAD549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else</w:t>
      </w:r>
    </w:p>
    <w:p w14:paraId="6092F2A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0072F92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"Invalid input! Enter a positive number.\n";</w:t>
      </w:r>
    </w:p>
    <w:p w14:paraId="55CD583C" w14:textId="77777777" w:rsidR="00024238" w:rsidRPr="00024238" w:rsidRDefault="00024238" w:rsidP="00024238">
      <w:pPr>
        <w:rPr>
          <w:lang w:val="en-IN"/>
        </w:rPr>
      </w:pPr>
    </w:p>
    <w:p w14:paraId="41BED46F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proofErr w:type="gramStart"/>
      <w:r w:rsidRPr="00024238">
        <w:rPr>
          <w:lang w:val="en-IN"/>
        </w:rPr>
        <w:t>cin.clear</w:t>
      </w:r>
      <w:proofErr w:type="spellEnd"/>
      <w:proofErr w:type="gramEnd"/>
      <w:r w:rsidRPr="00024238">
        <w:rPr>
          <w:lang w:val="en-IN"/>
        </w:rPr>
        <w:t>();</w:t>
      </w:r>
    </w:p>
    <w:p w14:paraId="50E8751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proofErr w:type="gramStart"/>
      <w:r w:rsidRPr="00024238">
        <w:rPr>
          <w:lang w:val="en-IN"/>
        </w:rPr>
        <w:t>cin.ignore</w:t>
      </w:r>
      <w:proofErr w:type="spellEnd"/>
      <w:proofErr w:type="gram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numeric_limits</w:t>
      </w:r>
      <w:proofErr w:type="spellEnd"/>
      <w:r w:rsidRPr="00024238">
        <w:rPr>
          <w:lang w:val="en-IN"/>
        </w:rPr>
        <w:t>&lt;</w:t>
      </w:r>
      <w:proofErr w:type="spellStart"/>
      <w:r w:rsidRPr="00024238">
        <w:rPr>
          <w:lang w:val="en-IN"/>
        </w:rPr>
        <w:t>streamsize</w:t>
      </w:r>
      <w:proofErr w:type="spellEnd"/>
      <w:proofErr w:type="gramStart"/>
      <w:r w:rsidRPr="00024238">
        <w:rPr>
          <w:lang w:val="en-IN"/>
        </w:rPr>
        <w:t>&gt;::max(</w:t>
      </w:r>
      <w:proofErr w:type="gramEnd"/>
      <w:r w:rsidRPr="00024238">
        <w:rPr>
          <w:lang w:val="en-IN"/>
        </w:rPr>
        <w:t>), '\n');</w:t>
      </w:r>
    </w:p>
    <w:p w14:paraId="00E0301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}</w:t>
      </w:r>
    </w:p>
    <w:p w14:paraId="33A0F80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41582E6A" w14:textId="77777777" w:rsidR="00024238" w:rsidRPr="00024238" w:rsidRDefault="00024238" w:rsidP="00024238">
      <w:pPr>
        <w:rPr>
          <w:lang w:val="en-IN"/>
        </w:rPr>
      </w:pPr>
    </w:p>
    <w:p w14:paraId="6EF95FE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for (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= 0;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&lt; n;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>++)</w:t>
      </w:r>
    </w:p>
    <w:p w14:paraId="6FE001E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7FB683C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displayStudent</w:t>
      </w:r>
      <w:proofErr w:type="spellEnd"/>
      <w:proofErr w:type="gramEnd"/>
      <w:r w:rsidRPr="00024238">
        <w:rPr>
          <w:lang w:val="en-IN"/>
        </w:rPr>
        <w:t>();</w:t>
      </w:r>
    </w:p>
    <w:p w14:paraId="17EABA1F" w14:textId="77777777" w:rsidR="00024238" w:rsidRPr="00024238" w:rsidRDefault="00024238" w:rsidP="00024238">
      <w:pPr>
        <w:rPr>
          <w:lang w:val="en-IN"/>
        </w:rPr>
      </w:pPr>
    </w:p>
    <w:p w14:paraId="22F2F3BB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"Attendance Percentage: "</w:t>
      </w:r>
    </w:p>
    <w:p w14:paraId="5D7D16D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 &lt;&lt;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</w:t>
      </w:r>
      <w:proofErr w:type="spellStart"/>
      <w:r w:rsidRPr="00024238">
        <w:rPr>
          <w:lang w:val="en-IN"/>
        </w:rPr>
        <w:t>getAttendancePercentage</w:t>
      </w:r>
      <w:proofErr w:type="spellEnd"/>
      <w:proofErr w:type="gram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>)</w:t>
      </w:r>
    </w:p>
    <w:p w14:paraId="22E1072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 &lt;&lt; "%";</w:t>
      </w:r>
    </w:p>
    <w:p w14:paraId="2DDC11A0" w14:textId="77777777" w:rsidR="00024238" w:rsidRPr="00024238" w:rsidRDefault="00024238" w:rsidP="00024238">
      <w:pPr>
        <w:rPr>
          <w:lang w:val="en-IN"/>
        </w:rPr>
      </w:pPr>
    </w:p>
    <w:p w14:paraId="6E9CF24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"\n----------------------";</w:t>
      </w:r>
    </w:p>
    <w:p w14:paraId="16076EC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36309763" w14:textId="77777777" w:rsidR="00024238" w:rsidRPr="00024238" w:rsidRDefault="00024238" w:rsidP="00024238">
      <w:pPr>
        <w:rPr>
          <w:lang w:val="en-IN"/>
        </w:rPr>
      </w:pPr>
    </w:p>
    <w:p w14:paraId="012C906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break;</w:t>
      </w:r>
    </w:p>
    <w:p w14:paraId="25AD68CF" w14:textId="77777777" w:rsidR="00024238" w:rsidRPr="00024238" w:rsidRDefault="00024238" w:rsidP="00024238">
      <w:pPr>
        <w:rPr>
          <w:lang w:val="en-IN"/>
        </w:rPr>
      </w:pPr>
    </w:p>
    <w:p w14:paraId="089AA46C" w14:textId="77777777" w:rsidR="00024238" w:rsidRPr="00024238" w:rsidRDefault="00024238" w:rsidP="00024238">
      <w:pPr>
        <w:rPr>
          <w:lang w:val="en-IN"/>
        </w:rPr>
      </w:pPr>
    </w:p>
    <w:p w14:paraId="2FA26C55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// Display students below 75%</w:t>
      </w:r>
    </w:p>
    <w:p w14:paraId="0522D7B4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case 6:</w:t>
      </w:r>
    </w:p>
    <w:p w14:paraId="24B9D5EB" w14:textId="77777777" w:rsidR="00024238" w:rsidRPr="00024238" w:rsidRDefault="00024238" w:rsidP="00024238">
      <w:pPr>
        <w:rPr>
          <w:lang w:val="en-IN"/>
        </w:rPr>
      </w:pPr>
    </w:p>
    <w:p w14:paraId="0850591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while (true)</w:t>
      </w:r>
    </w:p>
    <w:p w14:paraId="0D75EEA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005250F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nEnter</w:t>
      </w:r>
      <w:proofErr w:type="spellEnd"/>
      <w:r w:rsidRPr="00024238">
        <w:rPr>
          <w:lang w:val="en-IN"/>
        </w:rPr>
        <w:t xml:space="preserve"> Total Working Days: ";</w:t>
      </w:r>
    </w:p>
    <w:p w14:paraId="70F88AA0" w14:textId="77777777" w:rsidR="00024238" w:rsidRPr="00024238" w:rsidRDefault="00024238" w:rsidP="00024238">
      <w:pPr>
        <w:rPr>
          <w:lang w:val="en-IN"/>
        </w:rPr>
      </w:pPr>
    </w:p>
    <w:p w14:paraId="09EB067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if (</w:t>
      </w:r>
      <w:proofErr w:type="spellStart"/>
      <w:r w:rsidRPr="00024238">
        <w:rPr>
          <w:lang w:val="en-IN"/>
        </w:rPr>
        <w:t>cin</w:t>
      </w:r>
      <w:proofErr w:type="spellEnd"/>
      <w:r w:rsidRPr="00024238">
        <w:rPr>
          <w:lang w:val="en-IN"/>
        </w:rPr>
        <w:t xml:space="preserve"> &gt;&gt;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 xml:space="preserve"> &amp;&amp; 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 xml:space="preserve"> &gt; 0)</w:t>
      </w:r>
    </w:p>
    <w:p w14:paraId="1864B85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6AFF92C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break;</w:t>
      </w:r>
    </w:p>
    <w:p w14:paraId="69AFB61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}</w:t>
      </w:r>
    </w:p>
    <w:p w14:paraId="14E94E5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else</w:t>
      </w:r>
    </w:p>
    <w:p w14:paraId="556E81F2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{</w:t>
      </w:r>
    </w:p>
    <w:p w14:paraId="0B7BF8CF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"Invalid input! Enter a positive number.\n";</w:t>
      </w:r>
    </w:p>
    <w:p w14:paraId="2E04D326" w14:textId="77777777" w:rsidR="00024238" w:rsidRPr="00024238" w:rsidRDefault="00024238" w:rsidP="00024238">
      <w:pPr>
        <w:rPr>
          <w:lang w:val="en-IN"/>
        </w:rPr>
      </w:pPr>
    </w:p>
    <w:p w14:paraId="0A252A41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proofErr w:type="gramStart"/>
      <w:r w:rsidRPr="00024238">
        <w:rPr>
          <w:lang w:val="en-IN"/>
        </w:rPr>
        <w:t>cin.clear</w:t>
      </w:r>
      <w:proofErr w:type="spellEnd"/>
      <w:proofErr w:type="gramEnd"/>
      <w:r w:rsidRPr="00024238">
        <w:rPr>
          <w:lang w:val="en-IN"/>
        </w:rPr>
        <w:t>();</w:t>
      </w:r>
    </w:p>
    <w:p w14:paraId="4ED2C419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    </w:t>
      </w:r>
      <w:proofErr w:type="spellStart"/>
      <w:proofErr w:type="gramStart"/>
      <w:r w:rsidRPr="00024238">
        <w:rPr>
          <w:lang w:val="en-IN"/>
        </w:rPr>
        <w:t>cin.ignore</w:t>
      </w:r>
      <w:proofErr w:type="spellEnd"/>
      <w:proofErr w:type="gramEnd"/>
      <w:r w:rsidRPr="00024238">
        <w:rPr>
          <w:lang w:val="en-IN"/>
        </w:rPr>
        <w:t>(</w:t>
      </w:r>
      <w:proofErr w:type="spellStart"/>
      <w:r w:rsidRPr="00024238">
        <w:rPr>
          <w:lang w:val="en-IN"/>
        </w:rPr>
        <w:t>numeric_limits</w:t>
      </w:r>
      <w:proofErr w:type="spellEnd"/>
      <w:r w:rsidRPr="00024238">
        <w:rPr>
          <w:lang w:val="en-IN"/>
        </w:rPr>
        <w:t>&lt;</w:t>
      </w:r>
      <w:proofErr w:type="spellStart"/>
      <w:r w:rsidRPr="00024238">
        <w:rPr>
          <w:lang w:val="en-IN"/>
        </w:rPr>
        <w:t>streamsize</w:t>
      </w:r>
      <w:proofErr w:type="spellEnd"/>
      <w:proofErr w:type="gramStart"/>
      <w:r w:rsidRPr="00024238">
        <w:rPr>
          <w:lang w:val="en-IN"/>
        </w:rPr>
        <w:t>&gt;::max(</w:t>
      </w:r>
      <w:proofErr w:type="gramEnd"/>
      <w:r w:rsidRPr="00024238">
        <w:rPr>
          <w:lang w:val="en-IN"/>
        </w:rPr>
        <w:t>), '\n');</w:t>
      </w:r>
    </w:p>
    <w:p w14:paraId="06B9CDA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lastRenderedPageBreak/>
        <w:t xml:space="preserve">                    }</w:t>
      </w:r>
    </w:p>
    <w:p w14:paraId="21140A1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18D4D114" w14:textId="77777777" w:rsidR="00024238" w:rsidRPr="00024238" w:rsidRDefault="00024238" w:rsidP="00024238">
      <w:pPr>
        <w:rPr>
          <w:lang w:val="en-IN"/>
        </w:rPr>
      </w:pPr>
    </w:p>
    <w:p w14:paraId="3765BE3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nStudents</w:t>
      </w:r>
      <w:proofErr w:type="spellEnd"/>
      <w:r w:rsidRPr="00024238">
        <w:rPr>
          <w:lang w:val="en-IN"/>
        </w:rPr>
        <w:t xml:space="preserve"> Having Attendance Below 75</w:t>
      </w:r>
      <w:proofErr w:type="gramStart"/>
      <w:r w:rsidRPr="00024238">
        <w:rPr>
          <w:lang w:val="en-IN"/>
        </w:rPr>
        <w:t>%:\</w:t>
      </w:r>
      <w:proofErr w:type="gramEnd"/>
      <w:r w:rsidRPr="00024238">
        <w:rPr>
          <w:lang w:val="en-IN"/>
        </w:rPr>
        <w:t>n";</w:t>
      </w:r>
    </w:p>
    <w:p w14:paraId="553FF90F" w14:textId="77777777" w:rsidR="00024238" w:rsidRPr="00024238" w:rsidRDefault="00024238" w:rsidP="00024238">
      <w:pPr>
        <w:rPr>
          <w:lang w:val="en-IN"/>
        </w:rPr>
      </w:pPr>
    </w:p>
    <w:p w14:paraId="1242988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for (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= 0;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 xml:space="preserve"> &lt; n; </w:t>
      </w:r>
      <w:proofErr w:type="spellStart"/>
      <w:r w:rsidRPr="00024238">
        <w:rPr>
          <w:lang w:val="en-IN"/>
        </w:rPr>
        <w:t>i</w:t>
      </w:r>
      <w:proofErr w:type="spellEnd"/>
      <w:r w:rsidRPr="00024238">
        <w:rPr>
          <w:lang w:val="en-IN"/>
        </w:rPr>
        <w:t>++)</w:t>
      </w:r>
    </w:p>
    <w:p w14:paraId="1FE34CD7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{</w:t>
      </w:r>
    </w:p>
    <w:p w14:paraId="6E0791FE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s[</w:t>
      </w:r>
      <w:proofErr w:type="spellStart"/>
      <w:r w:rsidRPr="00024238">
        <w:rPr>
          <w:lang w:val="en-IN"/>
        </w:rPr>
        <w:t>i</w:t>
      </w:r>
      <w:proofErr w:type="spellEnd"/>
      <w:proofErr w:type="gramStart"/>
      <w:r w:rsidRPr="00024238">
        <w:rPr>
          <w:lang w:val="en-IN"/>
        </w:rPr>
        <w:t>].displayIfBelow</w:t>
      </w:r>
      <w:proofErr w:type="gramEnd"/>
      <w:r w:rsidRPr="00024238">
        <w:rPr>
          <w:lang w:val="en-IN"/>
        </w:rPr>
        <w:t>75(</w:t>
      </w:r>
      <w:proofErr w:type="spellStart"/>
      <w:r w:rsidRPr="00024238">
        <w:rPr>
          <w:lang w:val="en-IN"/>
        </w:rPr>
        <w:t>totalDays</w:t>
      </w:r>
      <w:proofErr w:type="spellEnd"/>
      <w:r w:rsidRPr="00024238">
        <w:rPr>
          <w:lang w:val="en-IN"/>
        </w:rPr>
        <w:t>);</w:t>
      </w:r>
    </w:p>
    <w:p w14:paraId="3378BED3" w14:textId="77777777" w:rsidR="00024238" w:rsidRPr="00024238" w:rsidRDefault="00024238" w:rsidP="00024238">
      <w:pPr>
        <w:rPr>
          <w:lang w:val="en-IN"/>
        </w:rPr>
      </w:pPr>
    </w:p>
    <w:p w14:paraId="3A3D80B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"\n----------------------";</w:t>
      </w:r>
    </w:p>
    <w:p w14:paraId="6480B590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}</w:t>
      </w:r>
    </w:p>
    <w:p w14:paraId="38C24C86" w14:textId="77777777" w:rsidR="00024238" w:rsidRPr="00024238" w:rsidRDefault="00024238" w:rsidP="00024238">
      <w:pPr>
        <w:rPr>
          <w:lang w:val="en-IN"/>
        </w:rPr>
      </w:pPr>
    </w:p>
    <w:p w14:paraId="10FE8A2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break;</w:t>
      </w:r>
    </w:p>
    <w:p w14:paraId="100682A3" w14:textId="77777777" w:rsidR="00024238" w:rsidRPr="00024238" w:rsidRDefault="00024238" w:rsidP="00024238">
      <w:pPr>
        <w:rPr>
          <w:lang w:val="en-IN"/>
        </w:rPr>
      </w:pPr>
    </w:p>
    <w:p w14:paraId="64CE6ED8" w14:textId="77777777" w:rsidR="00024238" w:rsidRPr="00024238" w:rsidRDefault="00024238" w:rsidP="00024238">
      <w:pPr>
        <w:rPr>
          <w:lang w:val="en-IN"/>
        </w:rPr>
      </w:pPr>
    </w:p>
    <w:p w14:paraId="5E7F472F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// Invalid choice</w:t>
      </w:r>
    </w:p>
    <w:p w14:paraId="53DAB36F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default:</w:t>
      </w:r>
    </w:p>
    <w:p w14:paraId="08228F9B" w14:textId="77777777" w:rsidR="00024238" w:rsidRPr="00024238" w:rsidRDefault="00024238" w:rsidP="00024238">
      <w:pPr>
        <w:rPr>
          <w:lang w:val="en-IN"/>
        </w:rPr>
      </w:pPr>
    </w:p>
    <w:p w14:paraId="30EBDE76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        </w:t>
      </w:r>
      <w:proofErr w:type="spellStart"/>
      <w:r w:rsidRPr="00024238">
        <w:rPr>
          <w:lang w:val="en-IN"/>
        </w:rPr>
        <w:t>cout</w:t>
      </w:r>
      <w:proofErr w:type="spellEnd"/>
      <w:r w:rsidRPr="00024238">
        <w:rPr>
          <w:lang w:val="en-IN"/>
        </w:rPr>
        <w:t xml:space="preserve"> &lt;&lt; "\</w:t>
      </w:r>
      <w:proofErr w:type="spellStart"/>
      <w:r w:rsidRPr="00024238">
        <w:rPr>
          <w:lang w:val="en-IN"/>
        </w:rPr>
        <w:t>nInvalid</w:t>
      </w:r>
      <w:proofErr w:type="spellEnd"/>
      <w:r w:rsidRPr="00024238">
        <w:rPr>
          <w:lang w:val="en-IN"/>
        </w:rPr>
        <w:t xml:space="preserve"> </w:t>
      </w:r>
      <w:proofErr w:type="gramStart"/>
      <w:r w:rsidRPr="00024238">
        <w:rPr>
          <w:lang w:val="en-IN"/>
        </w:rPr>
        <w:t>Choice!\</w:t>
      </w:r>
      <w:proofErr w:type="gramEnd"/>
      <w:r w:rsidRPr="00024238">
        <w:rPr>
          <w:lang w:val="en-IN"/>
        </w:rPr>
        <w:t>n";</w:t>
      </w:r>
    </w:p>
    <w:p w14:paraId="63C234B3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    }</w:t>
      </w:r>
    </w:p>
    <w:p w14:paraId="2C6C9D15" w14:textId="77777777" w:rsidR="00024238" w:rsidRPr="00024238" w:rsidRDefault="00024238" w:rsidP="00024238">
      <w:pPr>
        <w:rPr>
          <w:lang w:val="en-IN"/>
        </w:rPr>
      </w:pPr>
    </w:p>
    <w:p w14:paraId="5DD2F13D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} while (</w:t>
      </w:r>
      <w:proofErr w:type="gramStart"/>
      <w:r w:rsidRPr="00024238">
        <w:rPr>
          <w:lang w:val="en-IN"/>
        </w:rPr>
        <w:t>choice !</w:t>
      </w:r>
      <w:proofErr w:type="gramEnd"/>
      <w:r w:rsidRPr="00024238">
        <w:rPr>
          <w:lang w:val="en-IN"/>
        </w:rPr>
        <w:t>= 4);</w:t>
      </w:r>
    </w:p>
    <w:p w14:paraId="007D9D5C" w14:textId="77777777" w:rsidR="00024238" w:rsidRPr="00024238" w:rsidRDefault="00024238" w:rsidP="00024238">
      <w:pPr>
        <w:rPr>
          <w:lang w:val="en-IN"/>
        </w:rPr>
      </w:pPr>
    </w:p>
    <w:p w14:paraId="6E0A90FC" w14:textId="7777777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 xml:space="preserve">    return 0;</w:t>
      </w:r>
    </w:p>
    <w:p w14:paraId="4BE71FA0" w14:textId="26690717" w:rsidR="00024238" w:rsidRPr="00024238" w:rsidRDefault="00024238" w:rsidP="00024238">
      <w:pPr>
        <w:rPr>
          <w:lang w:val="en-IN"/>
        </w:rPr>
      </w:pPr>
      <w:r w:rsidRPr="00024238">
        <w:rPr>
          <w:lang w:val="en-IN"/>
        </w:rPr>
        <w:t>}</w:t>
      </w:r>
    </w:p>
    <w:p w14:paraId="7FEBAF4A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2.4 Explanation of the Code</w:t>
      </w:r>
    </w:p>
    <w:p w14:paraId="0FB0B851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Student Class</w:t>
      </w:r>
    </w:p>
    <w:p w14:paraId="099BAB29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 xml:space="preserve">The </w:t>
      </w:r>
      <w:proofErr w:type="gramStart"/>
      <w:r w:rsidRPr="00005E02">
        <w:rPr>
          <w:sz w:val="26"/>
          <w:szCs w:val="26"/>
          <w:lang w:val="en-IN"/>
        </w:rPr>
        <w:t>Student</w:t>
      </w:r>
      <w:proofErr w:type="gramEnd"/>
      <w:r w:rsidRPr="00005E02">
        <w:rPr>
          <w:sz w:val="26"/>
          <w:szCs w:val="26"/>
          <w:lang w:val="en-IN"/>
        </w:rPr>
        <w:t xml:space="preserve"> class contains the data members </w:t>
      </w:r>
      <w:proofErr w:type="spellStart"/>
      <w:r w:rsidRPr="00005E02">
        <w:rPr>
          <w:sz w:val="26"/>
          <w:szCs w:val="26"/>
          <w:lang w:val="en-IN"/>
        </w:rPr>
        <w:t>rollNo</w:t>
      </w:r>
      <w:proofErr w:type="spellEnd"/>
      <w:r w:rsidRPr="00005E02">
        <w:rPr>
          <w:sz w:val="26"/>
          <w:szCs w:val="26"/>
          <w:lang w:val="en-IN"/>
        </w:rPr>
        <w:t>, name, and attendance.</w:t>
      </w:r>
    </w:p>
    <w:p w14:paraId="3401EC0F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lastRenderedPageBreak/>
        <w:t>These variables store the student's roll number, name, and attendance count.</w:t>
      </w:r>
    </w:p>
    <w:p w14:paraId="48C9BCB6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proofErr w:type="spellStart"/>
      <w:proofErr w:type="gramStart"/>
      <w:r w:rsidRPr="00005E02">
        <w:rPr>
          <w:b/>
          <w:bCs/>
          <w:sz w:val="26"/>
          <w:szCs w:val="26"/>
          <w:lang w:val="en-IN"/>
        </w:rPr>
        <w:t>addStudent</w:t>
      </w:r>
      <w:proofErr w:type="spellEnd"/>
      <w:r w:rsidRPr="00005E02">
        <w:rPr>
          <w:b/>
          <w:bCs/>
          <w:sz w:val="26"/>
          <w:szCs w:val="26"/>
          <w:lang w:val="en-IN"/>
        </w:rPr>
        <w:t>(</w:t>
      </w:r>
      <w:proofErr w:type="gramEnd"/>
      <w:r w:rsidRPr="00005E02">
        <w:rPr>
          <w:b/>
          <w:bCs/>
          <w:sz w:val="26"/>
          <w:szCs w:val="26"/>
          <w:lang w:val="en-IN"/>
        </w:rPr>
        <w:t>)</w:t>
      </w:r>
    </w:p>
    <w:p w14:paraId="7E5973F8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This function reads the student's roll number and name. It initializes the attendance count to zero.</w:t>
      </w:r>
    </w:p>
    <w:p w14:paraId="48C2F9D6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proofErr w:type="spellStart"/>
      <w:proofErr w:type="gramStart"/>
      <w:r w:rsidRPr="00005E02">
        <w:rPr>
          <w:b/>
          <w:bCs/>
          <w:sz w:val="26"/>
          <w:szCs w:val="26"/>
          <w:lang w:val="en-IN"/>
        </w:rPr>
        <w:t>getRollNo</w:t>
      </w:r>
      <w:proofErr w:type="spellEnd"/>
      <w:r w:rsidRPr="00005E02">
        <w:rPr>
          <w:b/>
          <w:bCs/>
          <w:sz w:val="26"/>
          <w:szCs w:val="26"/>
          <w:lang w:val="en-IN"/>
        </w:rPr>
        <w:t>(</w:t>
      </w:r>
      <w:proofErr w:type="gramEnd"/>
      <w:r w:rsidRPr="00005E02">
        <w:rPr>
          <w:b/>
          <w:bCs/>
          <w:sz w:val="26"/>
          <w:szCs w:val="26"/>
          <w:lang w:val="en-IN"/>
        </w:rPr>
        <w:t>)</w:t>
      </w:r>
    </w:p>
    <w:p w14:paraId="7AF7739C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This function returns the roll number of the current student object. The main program uses it to locate a student.</w:t>
      </w:r>
    </w:p>
    <w:p w14:paraId="021B24F5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proofErr w:type="spellStart"/>
      <w:proofErr w:type="gramStart"/>
      <w:r w:rsidRPr="00005E02">
        <w:rPr>
          <w:b/>
          <w:bCs/>
          <w:sz w:val="26"/>
          <w:szCs w:val="26"/>
          <w:lang w:val="en-IN"/>
        </w:rPr>
        <w:t>markAttendance</w:t>
      </w:r>
      <w:proofErr w:type="spellEnd"/>
      <w:r w:rsidRPr="00005E02">
        <w:rPr>
          <w:b/>
          <w:bCs/>
          <w:sz w:val="26"/>
          <w:szCs w:val="26"/>
          <w:lang w:val="en-IN"/>
        </w:rPr>
        <w:t>(</w:t>
      </w:r>
      <w:proofErr w:type="gramEnd"/>
      <w:r w:rsidRPr="00005E02">
        <w:rPr>
          <w:b/>
          <w:bCs/>
          <w:sz w:val="26"/>
          <w:szCs w:val="26"/>
          <w:lang w:val="en-IN"/>
        </w:rPr>
        <w:t>)</w:t>
      </w:r>
    </w:p>
    <w:p w14:paraId="66657317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This function increments the attendance count by one and displays a success message.</w:t>
      </w:r>
    </w:p>
    <w:p w14:paraId="5CFD1A04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proofErr w:type="spellStart"/>
      <w:proofErr w:type="gramStart"/>
      <w:r w:rsidRPr="00005E02">
        <w:rPr>
          <w:b/>
          <w:bCs/>
          <w:sz w:val="26"/>
          <w:szCs w:val="26"/>
          <w:lang w:val="en-IN"/>
        </w:rPr>
        <w:t>displayStudent</w:t>
      </w:r>
      <w:proofErr w:type="spellEnd"/>
      <w:r w:rsidRPr="00005E02">
        <w:rPr>
          <w:b/>
          <w:bCs/>
          <w:sz w:val="26"/>
          <w:szCs w:val="26"/>
          <w:lang w:val="en-IN"/>
        </w:rPr>
        <w:t>(</w:t>
      </w:r>
      <w:proofErr w:type="gramEnd"/>
      <w:r w:rsidRPr="00005E02">
        <w:rPr>
          <w:b/>
          <w:bCs/>
          <w:sz w:val="26"/>
          <w:szCs w:val="26"/>
          <w:lang w:val="en-IN"/>
        </w:rPr>
        <w:t>)</w:t>
      </w:r>
    </w:p>
    <w:p w14:paraId="74DBE211" w14:textId="77777777" w:rsid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This function displays the student's roll number, name, and number of present days.</w:t>
      </w:r>
    </w:p>
    <w:p w14:paraId="23EAD536" w14:textId="77777777" w:rsidR="00024238" w:rsidRDefault="00024238" w:rsidP="00024238">
      <w:pPr>
        <w:rPr>
          <w:b/>
          <w:bCs/>
          <w:sz w:val="26"/>
          <w:szCs w:val="26"/>
          <w:lang w:val="en-IN"/>
        </w:rPr>
      </w:pPr>
      <w:proofErr w:type="spellStart"/>
      <w:proofErr w:type="gramStart"/>
      <w:r w:rsidRPr="00024238">
        <w:rPr>
          <w:b/>
          <w:bCs/>
          <w:sz w:val="26"/>
          <w:szCs w:val="26"/>
          <w:lang w:val="en-IN"/>
        </w:rPr>
        <w:t>getAttendancePercentage</w:t>
      </w:r>
      <w:proofErr w:type="spellEnd"/>
      <w:r w:rsidRPr="00024238">
        <w:rPr>
          <w:b/>
          <w:bCs/>
          <w:sz w:val="26"/>
          <w:szCs w:val="26"/>
          <w:lang w:val="en-IN"/>
        </w:rPr>
        <w:t>(</w:t>
      </w:r>
      <w:proofErr w:type="gramEnd"/>
      <w:r w:rsidRPr="00024238">
        <w:rPr>
          <w:b/>
          <w:bCs/>
          <w:sz w:val="26"/>
          <w:szCs w:val="26"/>
          <w:lang w:val="en-IN"/>
        </w:rPr>
        <w:t xml:space="preserve">) </w:t>
      </w:r>
    </w:p>
    <w:p w14:paraId="0C736C32" w14:textId="02E4F07E" w:rsidR="00024238" w:rsidRPr="00024238" w:rsidRDefault="00024238" w:rsidP="00024238">
      <w:pPr>
        <w:rPr>
          <w:b/>
          <w:bCs/>
          <w:sz w:val="26"/>
          <w:szCs w:val="26"/>
          <w:lang w:val="en-IN"/>
        </w:rPr>
      </w:pPr>
      <w:r w:rsidRPr="00024238">
        <w:rPr>
          <w:sz w:val="26"/>
          <w:szCs w:val="26"/>
          <w:lang w:val="en-IN"/>
        </w:rPr>
        <w:t>function calculates the attendance percentage</w:t>
      </w:r>
      <w:r w:rsidRPr="00024238">
        <w:rPr>
          <w:b/>
          <w:bCs/>
          <w:sz w:val="26"/>
          <w:szCs w:val="26"/>
          <w:lang w:val="en-IN"/>
        </w:rPr>
        <w:t>.</w:t>
      </w:r>
    </w:p>
    <w:p w14:paraId="498E4957" w14:textId="72A05CF8" w:rsidR="00024238" w:rsidRDefault="00024238" w:rsidP="00024238">
      <w:pPr>
        <w:rPr>
          <w:b/>
          <w:bCs/>
          <w:sz w:val="26"/>
          <w:szCs w:val="26"/>
          <w:lang w:val="en-IN"/>
        </w:rPr>
      </w:pPr>
      <w:r w:rsidRPr="00024238">
        <w:rPr>
          <w:b/>
          <w:bCs/>
          <w:sz w:val="26"/>
          <w:szCs w:val="26"/>
          <w:lang w:val="en-IN"/>
        </w:rPr>
        <w:t xml:space="preserve">displayIfBelow75() </w:t>
      </w:r>
    </w:p>
    <w:p w14:paraId="430A7CA0" w14:textId="081FDDD8" w:rsidR="00024238" w:rsidRPr="00024238" w:rsidRDefault="00024238" w:rsidP="00024238">
      <w:pPr>
        <w:rPr>
          <w:sz w:val="26"/>
          <w:szCs w:val="26"/>
          <w:lang w:val="en-IN"/>
        </w:rPr>
      </w:pPr>
      <w:r w:rsidRPr="00024238">
        <w:rPr>
          <w:sz w:val="26"/>
          <w:szCs w:val="26"/>
          <w:lang w:val="en-IN"/>
        </w:rPr>
        <w:t>function displays students whose attendance percentage is below 75%.</w:t>
      </w:r>
    </w:p>
    <w:p w14:paraId="43689330" w14:textId="77777777" w:rsidR="00024238" w:rsidRPr="00005E02" w:rsidRDefault="00024238" w:rsidP="00005E02">
      <w:pPr>
        <w:rPr>
          <w:sz w:val="26"/>
          <w:szCs w:val="26"/>
          <w:lang w:val="en-IN"/>
        </w:rPr>
      </w:pPr>
    </w:p>
    <w:p w14:paraId="327CA57B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proofErr w:type="gramStart"/>
      <w:r w:rsidRPr="00005E02">
        <w:rPr>
          <w:b/>
          <w:bCs/>
          <w:sz w:val="26"/>
          <w:szCs w:val="26"/>
          <w:lang w:val="en-IN"/>
        </w:rPr>
        <w:t>main(</w:t>
      </w:r>
      <w:proofErr w:type="gramEnd"/>
      <w:r w:rsidRPr="00005E02">
        <w:rPr>
          <w:b/>
          <w:bCs/>
          <w:sz w:val="26"/>
          <w:szCs w:val="26"/>
          <w:lang w:val="en-IN"/>
        </w:rPr>
        <w:t>)</w:t>
      </w:r>
    </w:p>
    <w:p w14:paraId="72E52A89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 xml:space="preserve">The </w:t>
      </w:r>
      <w:proofErr w:type="gramStart"/>
      <w:r w:rsidRPr="00005E02">
        <w:rPr>
          <w:sz w:val="26"/>
          <w:szCs w:val="26"/>
          <w:lang w:val="en-IN"/>
        </w:rPr>
        <w:t>main(</w:t>
      </w:r>
      <w:proofErr w:type="gramEnd"/>
      <w:r w:rsidRPr="00005E02">
        <w:rPr>
          <w:sz w:val="26"/>
          <w:szCs w:val="26"/>
          <w:lang w:val="en-IN"/>
        </w:rPr>
        <w:t>) function creates an array of student objects and accepts the number of students.</w:t>
      </w:r>
    </w:p>
    <w:p w14:paraId="5C9DB537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It collects the details of each student and displays a menu containing four options.</w:t>
      </w:r>
    </w:p>
    <w:p w14:paraId="293DEB1B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switch statement executes the selected operation. The do-while loop repeats the menu until the user chooses Exit.</w:t>
      </w:r>
    </w:p>
    <w:p w14:paraId="47712268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2.5 Output Screens</w:t>
      </w:r>
    </w:p>
    <w:p w14:paraId="5A41C114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Capture and insert screenshots of the actual program output under the following headings.</w:t>
      </w:r>
    </w:p>
    <w:p w14:paraId="2798F92E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Figure 1: Student Registration</w:t>
      </w:r>
    </w:p>
    <w:p w14:paraId="329C162E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program asks for the number of students and accepts the roll number and name of each student.</w:t>
      </w:r>
    </w:p>
    <w:p w14:paraId="290BAC98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Figure 2: Main Menu</w:t>
      </w:r>
    </w:p>
    <w:p w14:paraId="3FE8FA71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lastRenderedPageBreak/>
        <w:t>The program displays the following menu:</w:t>
      </w:r>
    </w:p>
    <w:p w14:paraId="67DC95DE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==============================</w:t>
      </w:r>
    </w:p>
    <w:p w14:paraId="146E572B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 xml:space="preserve"> STUDENT ATTENDANCE SYSTEM</w:t>
      </w:r>
    </w:p>
    <w:p w14:paraId="6812C737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==============================</w:t>
      </w:r>
    </w:p>
    <w:p w14:paraId="33716478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1. Display Students</w:t>
      </w:r>
    </w:p>
    <w:p w14:paraId="2028211E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2. Mark Attendance</w:t>
      </w:r>
    </w:p>
    <w:p w14:paraId="3E8B475A" w14:textId="77777777" w:rsid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3. Search Student</w:t>
      </w:r>
    </w:p>
    <w:p w14:paraId="7B6B2E3A" w14:textId="0A764149" w:rsidR="00024238" w:rsidRPr="00024238" w:rsidRDefault="00024238" w:rsidP="00024238">
      <w:pPr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024238">
        <w:rPr>
          <w:sz w:val="26"/>
          <w:szCs w:val="26"/>
          <w:lang w:val="en-IN"/>
        </w:rPr>
        <w:t>Calculate Attendance Percentage.</w:t>
      </w:r>
    </w:p>
    <w:p w14:paraId="59D95A62" w14:textId="7A8354C7" w:rsidR="00024238" w:rsidRPr="00024238" w:rsidRDefault="00024238" w:rsidP="00024238">
      <w:pPr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5.</w:t>
      </w:r>
      <w:r w:rsidRPr="00024238">
        <w:rPr>
          <w:sz w:val="26"/>
          <w:szCs w:val="26"/>
          <w:lang w:val="en-IN"/>
        </w:rPr>
        <w:t>Students Below 75%.</w:t>
      </w:r>
    </w:p>
    <w:p w14:paraId="003D1E2B" w14:textId="25A7E725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 xml:space="preserve"> </w:t>
      </w:r>
      <w:r w:rsidR="00024238">
        <w:rPr>
          <w:sz w:val="26"/>
          <w:szCs w:val="26"/>
          <w:lang w:val="en-IN"/>
        </w:rPr>
        <w:t>6.</w:t>
      </w:r>
      <w:r w:rsidRPr="00005E02">
        <w:rPr>
          <w:sz w:val="26"/>
          <w:szCs w:val="26"/>
          <w:lang w:val="en-IN"/>
        </w:rPr>
        <w:t>Exit</w:t>
      </w:r>
    </w:p>
    <w:p w14:paraId="43BAFC43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Enter Your Choice:</w:t>
      </w:r>
    </w:p>
    <w:p w14:paraId="776C695C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Figure 3: Display Students</w:t>
      </w:r>
    </w:p>
    <w:p w14:paraId="1512E08A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When the user selects option 1, the program displays the roll number, name, and present days of every registered student.</w:t>
      </w:r>
    </w:p>
    <w:p w14:paraId="103CDA30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Figure 4: Mark Attendance</w:t>
      </w:r>
    </w:p>
    <w:p w14:paraId="098B24EE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When the user selects option 2, the program asks for a roll number.</w:t>
      </w:r>
    </w:p>
    <w:p w14:paraId="3A14687F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If the roll number matches a registered student, the attendance count increases by one and the program displays:</w:t>
      </w:r>
    </w:p>
    <w:p w14:paraId="3BF9A628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Attendance Marked Successfully!</w:t>
      </w:r>
    </w:p>
    <w:p w14:paraId="73681416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Figure 5: Search Student</w:t>
      </w:r>
    </w:p>
    <w:p w14:paraId="7AD77BBC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When the user selects option 3 and enters a registered roll number, the program displays that student's details.</w:t>
      </w:r>
    </w:p>
    <w:p w14:paraId="37B2E34B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Figure 6: Student Not Found</w:t>
      </w:r>
    </w:p>
    <w:p w14:paraId="64C681CC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If the entered roll number does not match any registered student, the program displays:</w:t>
      </w:r>
    </w:p>
    <w:p w14:paraId="2E6E48E0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Student Not Found!</w:t>
      </w:r>
    </w:p>
    <w:p w14:paraId="57EE8414" w14:textId="77777777" w:rsidR="00005E02" w:rsidRPr="00005E02" w:rsidRDefault="00005E02" w:rsidP="00005E02">
      <w:pPr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Figure 7: Exit</w:t>
      </w:r>
    </w:p>
    <w:p w14:paraId="744DD0C6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lastRenderedPageBreak/>
        <w:t>When the user selects option 4, the program displays:</w:t>
      </w:r>
    </w:p>
    <w:p w14:paraId="684F3024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Thank You!</w:t>
      </w:r>
    </w:p>
    <w:p w14:paraId="40F6CACA" w14:textId="77777777" w:rsidR="00005E02" w:rsidRPr="00005E02" w:rsidRDefault="00005E02" w:rsidP="00005E02">
      <w:pPr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program then terminates.</w:t>
      </w:r>
    </w:p>
    <w:p w14:paraId="6A94F2A4" w14:textId="77777777" w:rsidR="00062D87" w:rsidRDefault="00F6274C">
      <w:pPr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t>Figure 7 –Add Student</w:t>
      </w:r>
    </w:p>
    <w:p w14:paraId="533E61EC" w14:textId="6DA9EE96" w:rsidR="00024238" w:rsidRPr="00B46175" w:rsidRDefault="00024238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B32EF0C" wp14:editId="045CD733">
            <wp:extent cx="4251960" cy="2689860"/>
            <wp:effectExtent l="0" t="0" r="0" b="0"/>
            <wp:docPr id="1816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6387" name="Picture 1816463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333" cy="26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B14C" w14:textId="77777777" w:rsidR="00062D87" w:rsidRDefault="00F6274C">
      <w:pPr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t>Figure 8 – Mark Attendance</w:t>
      </w:r>
    </w:p>
    <w:p w14:paraId="5184FF98" w14:textId="334DE85B" w:rsidR="00723165" w:rsidRDefault="00723165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4ED7B875" wp14:editId="48FF1265">
            <wp:extent cx="5120640" cy="3665220"/>
            <wp:effectExtent l="0" t="0" r="3810" b="0"/>
            <wp:docPr id="199269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3524" name="Picture 19926935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784" cy="36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F017" w14:textId="77777777" w:rsidR="00024238" w:rsidRPr="00B46175" w:rsidRDefault="00024238">
      <w:pPr>
        <w:jc w:val="center"/>
        <w:rPr>
          <w:sz w:val="26"/>
          <w:szCs w:val="26"/>
        </w:rPr>
      </w:pPr>
    </w:p>
    <w:p w14:paraId="602C65F2" w14:textId="45D29B5A" w:rsidR="00062D87" w:rsidRDefault="00F6274C">
      <w:pPr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lastRenderedPageBreak/>
        <w:t>Figure 9 – Search and View Attendance</w:t>
      </w:r>
    </w:p>
    <w:p w14:paraId="54FE979B" w14:textId="2ECFBC18" w:rsidR="00723165" w:rsidRPr="00B46175" w:rsidRDefault="0072316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26FC167" wp14:editId="00224612">
            <wp:extent cx="3787140" cy="2682240"/>
            <wp:effectExtent l="0" t="0" r="3810" b="3810"/>
            <wp:docPr id="1549813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3071" name="Picture 15498130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70" cy="26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DB3B" w14:textId="0327555E" w:rsidR="00062D87" w:rsidRPr="00B46175" w:rsidRDefault="00062D87">
      <w:pPr>
        <w:spacing w:before="400"/>
        <w:jc w:val="center"/>
        <w:rPr>
          <w:sz w:val="26"/>
          <w:szCs w:val="26"/>
          <w:lang w:val="en-IN"/>
        </w:rPr>
      </w:pPr>
    </w:p>
    <w:p w14:paraId="6C9A2E36" w14:textId="77777777" w:rsidR="00062D87" w:rsidRDefault="00F6274C">
      <w:pPr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t>Figure 10 – View Attendance Summary</w:t>
      </w:r>
    </w:p>
    <w:p w14:paraId="16AE3F0D" w14:textId="0F3DC823" w:rsidR="00723165" w:rsidRPr="00B46175" w:rsidRDefault="0072316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0338FDA" wp14:editId="1BE2B173">
            <wp:extent cx="4259580" cy="3970020"/>
            <wp:effectExtent l="0" t="0" r="7620" b="0"/>
            <wp:docPr id="588903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03427" name="Picture 5889034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951" cy="39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CE44" w14:textId="1702AADA" w:rsidR="00062D87" w:rsidRPr="00B46175" w:rsidRDefault="00062D87">
      <w:pPr>
        <w:rPr>
          <w:sz w:val="26"/>
          <w:szCs w:val="26"/>
          <w:lang w:val="en-IN"/>
        </w:rPr>
      </w:pPr>
    </w:p>
    <w:p w14:paraId="3B1F6CFD" w14:textId="77777777" w:rsidR="00723165" w:rsidRDefault="00723165">
      <w:pPr>
        <w:jc w:val="center"/>
        <w:rPr>
          <w:b/>
          <w:sz w:val="26"/>
          <w:szCs w:val="26"/>
        </w:rPr>
      </w:pPr>
    </w:p>
    <w:p w14:paraId="7E550242" w14:textId="62BE5713" w:rsidR="00062D87" w:rsidRDefault="00F6274C">
      <w:pPr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lastRenderedPageBreak/>
        <w:t>Figure 11 – View Low Attendance Students</w:t>
      </w:r>
    </w:p>
    <w:p w14:paraId="35425976" w14:textId="2FE909B0" w:rsidR="00723165" w:rsidRPr="00B46175" w:rsidRDefault="0072316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A2571E4" wp14:editId="6E07DCEC">
            <wp:extent cx="3909399" cy="1562235"/>
            <wp:effectExtent l="0" t="0" r="0" b="0"/>
            <wp:docPr id="1096751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51853" name="Picture 10967518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8C0C" w14:textId="5C612D69" w:rsidR="00062D87" w:rsidRPr="00B46175" w:rsidRDefault="00062D87">
      <w:pPr>
        <w:rPr>
          <w:sz w:val="26"/>
          <w:szCs w:val="26"/>
          <w:lang w:val="en-IN"/>
        </w:rPr>
      </w:pPr>
    </w:p>
    <w:p w14:paraId="46BD7BC1" w14:textId="77777777" w:rsidR="00062D87" w:rsidRDefault="00F6274C">
      <w:pPr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t>Figure 12 – Show Total Students</w:t>
      </w:r>
    </w:p>
    <w:p w14:paraId="7F422CB1" w14:textId="6FEFFF43" w:rsidR="00723165" w:rsidRPr="00B46175" w:rsidRDefault="0072316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5208DB2" wp14:editId="47D1E4EC">
            <wp:extent cx="2644369" cy="1409822"/>
            <wp:effectExtent l="0" t="0" r="3810" b="0"/>
            <wp:docPr id="1065760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0490" name="Picture 10657604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7B52" w14:textId="1717F92D" w:rsidR="00062D87" w:rsidRPr="00B46175" w:rsidRDefault="00062D87">
      <w:pPr>
        <w:spacing w:before="400"/>
        <w:jc w:val="center"/>
        <w:rPr>
          <w:sz w:val="26"/>
          <w:szCs w:val="26"/>
          <w:lang w:val="en-IN"/>
        </w:rPr>
      </w:pPr>
    </w:p>
    <w:p w14:paraId="6124DB51" w14:textId="77777777" w:rsidR="00062D87" w:rsidRDefault="00F6274C">
      <w:pPr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t>Figure 13 – Exit</w:t>
      </w:r>
    </w:p>
    <w:p w14:paraId="17082E10" w14:textId="201C0B01" w:rsidR="00723165" w:rsidRDefault="00723165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6EDEE1FA" wp14:editId="232BB2B3">
            <wp:extent cx="4777740" cy="2971800"/>
            <wp:effectExtent l="0" t="0" r="3810" b="0"/>
            <wp:docPr id="987563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3137" name="Picture 987563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7DDC" w14:textId="77777777" w:rsidR="00005E02" w:rsidRDefault="00005E02">
      <w:pPr>
        <w:jc w:val="center"/>
        <w:rPr>
          <w:b/>
          <w:sz w:val="26"/>
          <w:szCs w:val="26"/>
        </w:rPr>
      </w:pPr>
    </w:p>
    <w:p w14:paraId="1EF8389E" w14:textId="77777777" w:rsidR="00005E02" w:rsidRDefault="00005E02">
      <w:pPr>
        <w:jc w:val="center"/>
        <w:rPr>
          <w:b/>
          <w:sz w:val="26"/>
          <w:szCs w:val="26"/>
        </w:rPr>
      </w:pPr>
    </w:p>
    <w:p w14:paraId="3B4833DD" w14:textId="77777777" w:rsidR="00005E02" w:rsidRDefault="00005E02">
      <w:pPr>
        <w:jc w:val="center"/>
        <w:rPr>
          <w:b/>
          <w:sz w:val="26"/>
          <w:szCs w:val="26"/>
        </w:rPr>
      </w:pPr>
    </w:p>
    <w:p w14:paraId="30B2C56A" w14:textId="77777777" w:rsidR="00005E02" w:rsidRDefault="00005E02">
      <w:pPr>
        <w:jc w:val="center"/>
        <w:rPr>
          <w:b/>
          <w:sz w:val="26"/>
          <w:szCs w:val="26"/>
        </w:rPr>
      </w:pPr>
    </w:p>
    <w:p w14:paraId="4C93FF7F" w14:textId="0FC0581E" w:rsidR="00005E02" w:rsidRPr="00005E02" w:rsidRDefault="00005E02" w:rsidP="00005E02">
      <w:pPr>
        <w:jc w:val="center"/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2.6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953"/>
        <w:gridCol w:w="4172"/>
      </w:tblGrid>
      <w:tr w:rsidR="00005E02" w:rsidRPr="00005E02" w14:paraId="3EE40D05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8E0A" w14:textId="77777777" w:rsidR="00005E02" w:rsidRPr="00005E02" w:rsidRDefault="00005E02" w:rsidP="00005E02">
            <w:pPr>
              <w:jc w:val="center"/>
              <w:rPr>
                <w:b/>
                <w:bCs/>
                <w:sz w:val="26"/>
                <w:szCs w:val="26"/>
                <w:lang w:val="en-IN"/>
              </w:rPr>
            </w:pPr>
            <w:r w:rsidRPr="00005E02">
              <w:rPr>
                <w:b/>
                <w:bCs/>
                <w:sz w:val="26"/>
                <w:szCs w:val="26"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6FF0CD8" w14:textId="77777777" w:rsidR="00005E02" w:rsidRPr="00005E02" w:rsidRDefault="00005E02" w:rsidP="00005E02">
            <w:pPr>
              <w:jc w:val="center"/>
              <w:rPr>
                <w:b/>
                <w:bCs/>
                <w:sz w:val="26"/>
                <w:szCs w:val="26"/>
                <w:lang w:val="en-IN"/>
              </w:rPr>
            </w:pPr>
            <w:r w:rsidRPr="00005E02">
              <w:rPr>
                <w:b/>
                <w:bCs/>
                <w:sz w:val="26"/>
                <w:szCs w:val="26"/>
                <w:lang w:val="en-IN"/>
              </w:rPr>
              <w:t>Input or Operation</w:t>
            </w:r>
          </w:p>
        </w:tc>
        <w:tc>
          <w:tcPr>
            <w:tcW w:w="0" w:type="auto"/>
            <w:vAlign w:val="center"/>
            <w:hideMark/>
          </w:tcPr>
          <w:p w14:paraId="119C93F0" w14:textId="77777777" w:rsidR="00005E02" w:rsidRPr="00005E02" w:rsidRDefault="00005E02" w:rsidP="00005E02">
            <w:pPr>
              <w:jc w:val="center"/>
              <w:rPr>
                <w:b/>
                <w:bCs/>
                <w:sz w:val="26"/>
                <w:szCs w:val="26"/>
                <w:lang w:val="en-IN"/>
              </w:rPr>
            </w:pPr>
            <w:r w:rsidRPr="00005E02">
              <w:rPr>
                <w:b/>
                <w:bCs/>
                <w:sz w:val="26"/>
                <w:szCs w:val="26"/>
                <w:lang w:val="en-IN"/>
              </w:rPr>
              <w:t>Expected Result</w:t>
            </w:r>
          </w:p>
        </w:tc>
      </w:tr>
      <w:tr w:rsidR="00005E02" w:rsidRPr="00005E02" w14:paraId="1AEDF79D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4073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62B94821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Enter valid student details</w:t>
            </w:r>
          </w:p>
        </w:tc>
        <w:tc>
          <w:tcPr>
            <w:tcW w:w="0" w:type="auto"/>
            <w:vAlign w:val="center"/>
            <w:hideMark/>
          </w:tcPr>
          <w:p w14:paraId="7910F759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Student details are stored in the object.</w:t>
            </w:r>
          </w:p>
        </w:tc>
      </w:tr>
      <w:tr w:rsidR="00005E02" w:rsidRPr="00005E02" w14:paraId="4147F927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F344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Display Students</w:t>
            </w:r>
          </w:p>
        </w:tc>
        <w:tc>
          <w:tcPr>
            <w:tcW w:w="0" w:type="auto"/>
            <w:vAlign w:val="center"/>
            <w:hideMark/>
          </w:tcPr>
          <w:p w14:paraId="74C13823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Select option 1</w:t>
            </w:r>
          </w:p>
        </w:tc>
        <w:tc>
          <w:tcPr>
            <w:tcW w:w="0" w:type="auto"/>
            <w:vAlign w:val="center"/>
            <w:hideMark/>
          </w:tcPr>
          <w:p w14:paraId="33939F03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All registered students are displayed.</w:t>
            </w:r>
          </w:p>
        </w:tc>
      </w:tr>
      <w:tr w:rsidR="00005E02" w:rsidRPr="00005E02" w14:paraId="50525D4B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1674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Mark Attendance</w:t>
            </w:r>
          </w:p>
        </w:tc>
        <w:tc>
          <w:tcPr>
            <w:tcW w:w="0" w:type="auto"/>
            <w:vAlign w:val="center"/>
            <w:hideMark/>
          </w:tcPr>
          <w:p w14:paraId="602005FA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Enter a registered roll number</w:t>
            </w:r>
          </w:p>
        </w:tc>
        <w:tc>
          <w:tcPr>
            <w:tcW w:w="0" w:type="auto"/>
            <w:vAlign w:val="center"/>
            <w:hideMark/>
          </w:tcPr>
          <w:p w14:paraId="47923D9C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Attendance count increases by one.</w:t>
            </w:r>
          </w:p>
        </w:tc>
      </w:tr>
      <w:tr w:rsidR="00005E02" w:rsidRPr="00005E02" w14:paraId="2D5B8506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D500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46E510CE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Enter an existing roll number</w:t>
            </w:r>
          </w:p>
        </w:tc>
        <w:tc>
          <w:tcPr>
            <w:tcW w:w="0" w:type="auto"/>
            <w:vAlign w:val="center"/>
            <w:hideMark/>
          </w:tcPr>
          <w:p w14:paraId="5CC28454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Matching student details are displayed.</w:t>
            </w:r>
          </w:p>
        </w:tc>
      </w:tr>
      <w:tr w:rsidR="00005E02" w:rsidRPr="00005E02" w14:paraId="7820A6DF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1059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Search Invalid Roll Number</w:t>
            </w:r>
          </w:p>
        </w:tc>
        <w:tc>
          <w:tcPr>
            <w:tcW w:w="0" w:type="auto"/>
            <w:vAlign w:val="center"/>
            <w:hideMark/>
          </w:tcPr>
          <w:p w14:paraId="627EDFA7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Enter an unregistered roll number</w:t>
            </w:r>
          </w:p>
        </w:tc>
        <w:tc>
          <w:tcPr>
            <w:tcW w:w="0" w:type="auto"/>
            <w:vAlign w:val="center"/>
            <w:hideMark/>
          </w:tcPr>
          <w:p w14:paraId="3856E1C9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“Student Not Found!” is displayed.</w:t>
            </w:r>
          </w:p>
        </w:tc>
      </w:tr>
      <w:tr w:rsidR="00005E02" w:rsidRPr="00005E02" w14:paraId="5498DD4A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A476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Invalid Menu Choice</w:t>
            </w:r>
          </w:p>
        </w:tc>
        <w:tc>
          <w:tcPr>
            <w:tcW w:w="0" w:type="auto"/>
            <w:vAlign w:val="center"/>
            <w:hideMark/>
          </w:tcPr>
          <w:p w14:paraId="21E808A1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Enter an unsupported menu option</w:t>
            </w:r>
          </w:p>
        </w:tc>
        <w:tc>
          <w:tcPr>
            <w:tcW w:w="0" w:type="auto"/>
            <w:vAlign w:val="center"/>
            <w:hideMark/>
          </w:tcPr>
          <w:p w14:paraId="5D9FC015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“Invalid Choice!” is displayed.</w:t>
            </w:r>
          </w:p>
        </w:tc>
      </w:tr>
      <w:tr w:rsidR="00005E02" w:rsidRPr="00005E02" w14:paraId="5F20BC86" w14:textId="77777777" w:rsidTr="0000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3CCC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2B1F1A94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Select option 4</w:t>
            </w:r>
          </w:p>
        </w:tc>
        <w:tc>
          <w:tcPr>
            <w:tcW w:w="0" w:type="auto"/>
            <w:vAlign w:val="center"/>
            <w:hideMark/>
          </w:tcPr>
          <w:p w14:paraId="634B69A5" w14:textId="77777777" w:rsidR="00005E02" w:rsidRPr="00005E02" w:rsidRDefault="00005E02" w:rsidP="00005E02">
            <w:pPr>
              <w:jc w:val="center"/>
              <w:rPr>
                <w:sz w:val="26"/>
                <w:szCs w:val="26"/>
                <w:lang w:val="en-IN"/>
              </w:rPr>
            </w:pPr>
            <w:r w:rsidRPr="00005E02">
              <w:rPr>
                <w:sz w:val="26"/>
                <w:szCs w:val="26"/>
                <w:lang w:val="en-IN"/>
              </w:rPr>
              <w:t>“Thank You!” is displayed and the menu loop ends.</w:t>
            </w:r>
          </w:p>
        </w:tc>
      </w:tr>
    </w:tbl>
    <w:p w14:paraId="05ED5BDE" w14:textId="77777777" w:rsidR="00005E02" w:rsidRPr="00005E02" w:rsidRDefault="00005E02" w:rsidP="00005E02">
      <w:pPr>
        <w:jc w:val="center"/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test cases should be executed with actual inputs, and the observed results should be checked before the report is submitted.</w:t>
      </w:r>
    </w:p>
    <w:p w14:paraId="7DE9F86F" w14:textId="77777777" w:rsidR="00005E02" w:rsidRPr="00005E02" w:rsidRDefault="00000000" w:rsidP="00005E02">
      <w:pPr>
        <w:jc w:val="center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A2F887D">
          <v:rect id="_x0000_i1025" style="width:0;height:1.5pt" o:hralign="center" o:hrstd="t" o:hr="t" fillcolor="#a0a0a0" stroked="f"/>
        </w:pict>
      </w:r>
    </w:p>
    <w:p w14:paraId="6A34CD07" w14:textId="77777777" w:rsidR="00005E02" w:rsidRPr="00B46175" w:rsidRDefault="00005E02">
      <w:pPr>
        <w:jc w:val="center"/>
        <w:rPr>
          <w:sz w:val="26"/>
          <w:szCs w:val="26"/>
        </w:rPr>
      </w:pPr>
    </w:p>
    <w:p w14:paraId="5DFEAD3B" w14:textId="77777777" w:rsidR="00062D87" w:rsidRPr="00B46175" w:rsidRDefault="00062D87">
      <w:pPr>
        <w:rPr>
          <w:sz w:val="26"/>
          <w:szCs w:val="26"/>
        </w:rPr>
      </w:pPr>
    </w:p>
    <w:p w14:paraId="3FEA9C7F" w14:textId="77777777" w:rsidR="00723165" w:rsidRDefault="00723165">
      <w:pPr>
        <w:pStyle w:val="Heading1"/>
        <w:spacing w:before="160" w:after="1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                                                         </w:t>
      </w:r>
    </w:p>
    <w:p w14:paraId="7A98D576" w14:textId="77777777" w:rsidR="00723165" w:rsidRDefault="00723165">
      <w:pPr>
        <w:pStyle w:val="Heading1"/>
        <w:spacing w:before="160" w:after="120"/>
        <w:rPr>
          <w:sz w:val="26"/>
          <w:szCs w:val="26"/>
        </w:rPr>
      </w:pPr>
    </w:p>
    <w:p w14:paraId="081C1F89" w14:textId="77777777" w:rsidR="00723165" w:rsidRDefault="00723165">
      <w:pPr>
        <w:pStyle w:val="Heading1"/>
        <w:spacing w:before="160" w:after="120"/>
        <w:rPr>
          <w:sz w:val="26"/>
          <w:szCs w:val="26"/>
        </w:rPr>
      </w:pPr>
    </w:p>
    <w:p w14:paraId="1844EE0B" w14:textId="40AA3186" w:rsidR="00062D87" w:rsidRPr="00723165" w:rsidRDefault="00723165">
      <w:pPr>
        <w:pStyle w:val="Heading1"/>
        <w:spacing w:before="160" w:after="120"/>
        <w:rPr>
          <w:sz w:val="40"/>
          <w:szCs w:val="40"/>
        </w:rPr>
      </w:pPr>
      <w:r>
        <w:rPr>
          <w:sz w:val="26"/>
          <w:szCs w:val="26"/>
        </w:rPr>
        <w:t xml:space="preserve">                                                              </w:t>
      </w:r>
      <w:r w:rsidR="00F6274C" w:rsidRPr="00723165">
        <w:rPr>
          <w:sz w:val="40"/>
          <w:szCs w:val="40"/>
        </w:rPr>
        <w:t>CHAPTER 3</w:t>
      </w:r>
    </w:p>
    <w:p w14:paraId="276CDEAF" w14:textId="77777777" w:rsidR="00062D87" w:rsidRDefault="00F6274C">
      <w:pPr>
        <w:spacing w:after="120"/>
        <w:jc w:val="center"/>
        <w:rPr>
          <w:b/>
          <w:sz w:val="26"/>
          <w:szCs w:val="26"/>
        </w:rPr>
      </w:pPr>
      <w:r w:rsidRPr="00B46175">
        <w:rPr>
          <w:b/>
          <w:sz w:val="26"/>
          <w:szCs w:val="26"/>
        </w:rPr>
        <w:t>CONCLUSION &amp; FUTURE SCOPE</w:t>
      </w:r>
    </w:p>
    <w:p w14:paraId="0803DD5C" w14:textId="0D17F90C" w:rsidR="00005E02" w:rsidRPr="00005E02" w:rsidRDefault="00005E02" w:rsidP="00005E02">
      <w:pPr>
        <w:spacing w:after="120"/>
        <w:jc w:val="center"/>
        <w:rPr>
          <w:b/>
          <w:bCs/>
          <w:sz w:val="26"/>
          <w:szCs w:val="26"/>
          <w:lang w:val="en-IN"/>
        </w:rPr>
      </w:pPr>
    </w:p>
    <w:p w14:paraId="174FC8D3" w14:textId="77777777" w:rsidR="00005E02" w:rsidRPr="00005E02" w:rsidRDefault="00005E02" w:rsidP="00005E02">
      <w:pPr>
        <w:spacing w:after="120"/>
        <w:jc w:val="center"/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3.1 Conclusion</w:t>
      </w:r>
    </w:p>
    <w:p w14:paraId="6AD7F52E" w14:textId="77777777" w:rsidR="00005E02" w:rsidRPr="00005E02" w:rsidRDefault="00005E02" w:rsidP="00005E02">
      <w:pPr>
        <w:spacing w:after="120"/>
        <w:jc w:val="center"/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Student Attendance Marking System demonstrates the use of C++ programming to simplify basic student attendance operations.</w:t>
      </w:r>
    </w:p>
    <w:p w14:paraId="79E5DE31" w14:textId="77777777" w:rsidR="00005E02" w:rsidRPr="00005E02" w:rsidRDefault="00005E02" w:rsidP="00005E02">
      <w:pPr>
        <w:spacing w:after="120"/>
        <w:jc w:val="center"/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system provides student registration, student display, attendance marking, and student search facilities through a menu-driven interface.</w:t>
      </w:r>
    </w:p>
    <w:p w14:paraId="028A0101" w14:textId="77777777" w:rsidR="00005E02" w:rsidRPr="00005E02" w:rsidRDefault="00005E02" w:rsidP="00005E02">
      <w:pPr>
        <w:spacing w:after="120"/>
        <w:jc w:val="center"/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project applies important object-oriented programming concepts, including classes, objects, encapsulation, member functions, and arrays of objects.</w:t>
      </w:r>
    </w:p>
    <w:p w14:paraId="035538F1" w14:textId="77777777" w:rsidR="00005E02" w:rsidRPr="00005E02" w:rsidRDefault="00005E02" w:rsidP="00005E02">
      <w:pPr>
        <w:spacing w:after="120"/>
        <w:jc w:val="center"/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project helped us understand how C++ concepts can be used to develop a practical application. The current implementation provides a foundation for developing a more advanced attendance management system.</w:t>
      </w:r>
    </w:p>
    <w:p w14:paraId="77762428" w14:textId="77777777" w:rsidR="00005E02" w:rsidRPr="00005E02" w:rsidRDefault="00005E02" w:rsidP="00005E02">
      <w:pPr>
        <w:spacing w:after="120"/>
        <w:jc w:val="center"/>
        <w:rPr>
          <w:b/>
          <w:bCs/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3.2 Future Scope</w:t>
      </w:r>
    </w:p>
    <w:p w14:paraId="0A56029F" w14:textId="77777777" w:rsidR="00005E02" w:rsidRPr="00005E02" w:rsidRDefault="00005E02" w:rsidP="00005E02">
      <w:pPr>
        <w:spacing w:after="120"/>
        <w:jc w:val="center"/>
        <w:rPr>
          <w:sz w:val="26"/>
          <w:szCs w:val="26"/>
          <w:lang w:val="en-IN"/>
        </w:rPr>
      </w:pPr>
      <w:r w:rsidRPr="00005E02">
        <w:rPr>
          <w:sz w:val="26"/>
          <w:szCs w:val="26"/>
          <w:lang w:val="en-IN"/>
        </w:rPr>
        <w:t>The project can be improved by adding the following features:</w:t>
      </w:r>
    </w:p>
    <w:p w14:paraId="20AF55EB" w14:textId="77777777" w:rsidR="00005E02" w:rsidRPr="00005E02" w:rsidRDefault="00005E02" w:rsidP="00A91344">
      <w:pPr>
        <w:numPr>
          <w:ilvl w:val="0"/>
          <w:numId w:val="18"/>
        </w:numPr>
        <w:spacing w:after="120"/>
        <w:jc w:val="both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Attendance Percentage:</w:t>
      </w:r>
      <w:r w:rsidRPr="00005E02">
        <w:rPr>
          <w:sz w:val="26"/>
          <w:szCs w:val="26"/>
          <w:lang w:val="en-IN"/>
        </w:rPr>
        <w:t xml:space="preserve"> Calculate attendance percentages automatically.</w:t>
      </w:r>
    </w:p>
    <w:p w14:paraId="017FEF24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Date-Wise Attendance:</w:t>
      </w:r>
      <w:r w:rsidRPr="00005E02">
        <w:rPr>
          <w:sz w:val="26"/>
          <w:szCs w:val="26"/>
          <w:lang w:val="en-IN"/>
        </w:rPr>
        <w:t xml:space="preserve"> Store attendance for individual dates.</w:t>
      </w:r>
    </w:p>
    <w:p w14:paraId="2405F898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Present and Absent Status:</w:t>
      </w:r>
      <w:r w:rsidRPr="00005E02">
        <w:rPr>
          <w:sz w:val="26"/>
          <w:szCs w:val="26"/>
          <w:lang w:val="en-IN"/>
        </w:rPr>
        <w:t xml:space="preserve"> Allow the user to mark students as either present or absent.</w:t>
      </w:r>
    </w:p>
    <w:p w14:paraId="141EA1C2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File Handling:</w:t>
      </w:r>
      <w:r w:rsidRPr="00005E02">
        <w:rPr>
          <w:sz w:val="26"/>
          <w:szCs w:val="26"/>
          <w:lang w:val="en-IN"/>
        </w:rPr>
        <w:t xml:space="preserve"> Save student details and attendance records permanently.</w:t>
      </w:r>
    </w:p>
    <w:p w14:paraId="763059D7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Database Integration:</w:t>
      </w:r>
      <w:r w:rsidRPr="00005E02">
        <w:rPr>
          <w:sz w:val="26"/>
          <w:szCs w:val="26"/>
          <w:lang w:val="en-IN"/>
        </w:rPr>
        <w:t xml:space="preserve"> Store student information in a database.</w:t>
      </w:r>
    </w:p>
    <w:p w14:paraId="37F384CE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Input Validation:</w:t>
      </w:r>
      <w:r w:rsidRPr="00005E02">
        <w:rPr>
          <w:sz w:val="26"/>
          <w:szCs w:val="26"/>
          <w:lang w:val="en-IN"/>
        </w:rPr>
        <w:t xml:space="preserve"> Prevent invalid student counts and duplicate roll numbers.</w:t>
      </w:r>
    </w:p>
    <w:p w14:paraId="143AA017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Attendance Reports:</w:t>
      </w:r>
      <w:r w:rsidRPr="00005E02">
        <w:rPr>
          <w:sz w:val="26"/>
          <w:szCs w:val="26"/>
          <w:lang w:val="en-IN"/>
        </w:rPr>
        <w:t xml:space="preserve"> Generate daily, weekly, and monthly reports.</w:t>
      </w:r>
    </w:p>
    <w:p w14:paraId="281C503F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Graphical User Interface:</w:t>
      </w:r>
      <w:r w:rsidRPr="00005E02">
        <w:rPr>
          <w:sz w:val="26"/>
          <w:szCs w:val="26"/>
          <w:lang w:val="en-IN"/>
        </w:rPr>
        <w:t xml:space="preserve"> Develop a user-friendly interface.</w:t>
      </w:r>
    </w:p>
    <w:p w14:paraId="613F5C13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Login System:</w:t>
      </w:r>
      <w:r w:rsidRPr="00005E02">
        <w:rPr>
          <w:sz w:val="26"/>
          <w:szCs w:val="26"/>
          <w:lang w:val="en-IN"/>
        </w:rPr>
        <w:t xml:space="preserve"> Provide separate access for faculty and administrators.</w:t>
      </w:r>
    </w:p>
    <w:p w14:paraId="56BC20EA" w14:textId="77777777" w:rsidR="00005E02" w:rsidRPr="00005E02" w:rsidRDefault="00005E02" w:rsidP="00005E02">
      <w:pPr>
        <w:numPr>
          <w:ilvl w:val="0"/>
          <w:numId w:val="18"/>
        </w:numPr>
        <w:spacing w:after="120"/>
        <w:jc w:val="center"/>
        <w:rPr>
          <w:sz w:val="26"/>
          <w:szCs w:val="26"/>
          <w:lang w:val="en-IN"/>
        </w:rPr>
      </w:pPr>
      <w:r w:rsidRPr="00005E02">
        <w:rPr>
          <w:b/>
          <w:bCs/>
          <w:sz w:val="26"/>
          <w:szCs w:val="26"/>
          <w:lang w:val="en-IN"/>
        </w:rPr>
        <w:t>Student Notifications:</w:t>
      </w:r>
      <w:r w:rsidRPr="00005E02">
        <w:rPr>
          <w:sz w:val="26"/>
          <w:szCs w:val="26"/>
          <w:lang w:val="en-IN"/>
        </w:rPr>
        <w:t xml:space="preserve"> Notify students about their attendance status.</w:t>
      </w:r>
    </w:p>
    <w:p w14:paraId="703044DB" w14:textId="77777777" w:rsidR="00005E02" w:rsidRPr="00B46175" w:rsidRDefault="00005E02">
      <w:pPr>
        <w:spacing w:after="120"/>
        <w:jc w:val="center"/>
        <w:rPr>
          <w:sz w:val="26"/>
          <w:szCs w:val="26"/>
        </w:rPr>
      </w:pPr>
    </w:p>
    <w:p w14:paraId="0A40960C" w14:textId="77777777" w:rsidR="00024238" w:rsidRDefault="00024238">
      <w:pPr>
        <w:spacing w:after="120"/>
        <w:jc w:val="center"/>
        <w:rPr>
          <w:b/>
          <w:sz w:val="26"/>
          <w:szCs w:val="26"/>
        </w:rPr>
      </w:pPr>
    </w:p>
    <w:p w14:paraId="3E794CFD" w14:textId="77777777" w:rsidR="00024238" w:rsidRDefault="00024238">
      <w:pPr>
        <w:spacing w:after="120"/>
        <w:jc w:val="center"/>
        <w:rPr>
          <w:b/>
          <w:sz w:val="26"/>
          <w:szCs w:val="26"/>
        </w:rPr>
      </w:pPr>
    </w:p>
    <w:p w14:paraId="190CABFD" w14:textId="77777777" w:rsidR="00723165" w:rsidRDefault="00723165">
      <w:pPr>
        <w:spacing w:after="120"/>
        <w:jc w:val="center"/>
        <w:rPr>
          <w:b/>
          <w:sz w:val="26"/>
          <w:szCs w:val="26"/>
        </w:rPr>
      </w:pPr>
    </w:p>
    <w:p w14:paraId="1CC1D58E" w14:textId="7C245638" w:rsidR="00062D87" w:rsidRPr="00723165" w:rsidRDefault="00F6274C">
      <w:pPr>
        <w:spacing w:after="120"/>
        <w:jc w:val="center"/>
        <w:rPr>
          <w:sz w:val="40"/>
          <w:szCs w:val="40"/>
        </w:rPr>
      </w:pPr>
      <w:r w:rsidRPr="00723165">
        <w:rPr>
          <w:b/>
          <w:sz w:val="40"/>
          <w:szCs w:val="40"/>
        </w:rPr>
        <w:t>REFERENCES</w:t>
      </w:r>
    </w:p>
    <w:p w14:paraId="532A6A5F" w14:textId="77777777" w:rsidR="00062D87" w:rsidRPr="00B46175" w:rsidRDefault="00F6274C" w:rsidP="00522C2F">
      <w:pPr>
        <w:jc w:val="both"/>
        <w:rPr>
          <w:sz w:val="26"/>
          <w:szCs w:val="26"/>
        </w:rPr>
      </w:pPr>
      <w:r w:rsidRPr="00B46175">
        <w:rPr>
          <w:sz w:val="26"/>
          <w:szCs w:val="26"/>
        </w:rPr>
        <w:t>1. B. Stroustrup, The C++ Programming Language, 4th ed., Addison-Wesley, 2013.</w:t>
      </w:r>
    </w:p>
    <w:p w14:paraId="1D3FAAC9" w14:textId="77777777" w:rsidR="00062D87" w:rsidRPr="00B46175" w:rsidRDefault="00F6274C" w:rsidP="00522C2F">
      <w:pPr>
        <w:jc w:val="both"/>
        <w:rPr>
          <w:sz w:val="26"/>
          <w:szCs w:val="26"/>
        </w:rPr>
      </w:pPr>
      <w:r w:rsidRPr="00B46175">
        <w:rPr>
          <w:sz w:val="26"/>
          <w:szCs w:val="26"/>
        </w:rPr>
        <w:t>2. E. Balagurusamy, Object-Oriented Programming with C++, McGraw Hill Education.</w:t>
      </w:r>
    </w:p>
    <w:p w14:paraId="2E87A68E" w14:textId="77777777" w:rsidR="00062D87" w:rsidRPr="00B46175" w:rsidRDefault="00F6274C" w:rsidP="00522C2F">
      <w:pPr>
        <w:jc w:val="both"/>
        <w:rPr>
          <w:sz w:val="26"/>
          <w:szCs w:val="26"/>
        </w:rPr>
      </w:pPr>
      <w:r w:rsidRPr="00B46175">
        <w:rPr>
          <w:sz w:val="26"/>
          <w:szCs w:val="26"/>
        </w:rPr>
        <w:t>3. H. Schildt, C++: The Complete Reference, 4th ed., McGraw-Hill.</w:t>
      </w:r>
    </w:p>
    <w:p w14:paraId="250D5EA5" w14:textId="77777777" w:rsidR="00062D87" w:rsidRPr="00B46175" w:rsidRDefault="00F6274C" w:rsidP="00522C2F">
      <w:pPr>
        <w:jc w:val="both"/>
        <w:rPr>
          <w:sz w:val="26"/>
          <w:szCs w:val="26"/>
        </w:rPr>
      </w:pPr>
      <w:r w:rsidRPr="00B46175">
        <w:rPr>
          <w:sz w:val="26"/>
          <w:szCs w:val="26"/>
        </w:rPr>
        <w:t>4. C++ Reference, cppreference.com – https://en.cppreference.com</w:t>
      </w:r>
    </w:p>
    <w:p w14:paraId="0CF4973E" w14:textId="77777777" w:rsidR="00062D87" w:rsidRPr="00B46175" w:rsidRDefault="00F6274C" w:rsidP="00522C2F">
      <w:pPr>
        <w:jc w:val="both"/>
        <w:rPr>
          <w:sz w:val="26"/>
          <w:szCs w:val="26"/>
        </w:rPr>
      </w:pPr>
      <w:r w:rsidRPr="00B46175">
        <w:rPr>
          <w:sz w:val="26"/>
          <w:szCs w:val="26"/>
        </w:rPr>
        <w:t>5. Course material: Object Oriented Programming through C++ (2501CS08), Aditya University.</w:t>
      </w:r>
    </w:p>
    <w:p w14:paraId="1E5ADAF3" w14:textId="77777777" w:rsidR="00062D87" w:rsidRPr="00B46175" w:rsidRDefault="00F6274C">
      <w:pPr>
        <w:rPr>
          <w:sz w:val="26"/>
          <w:szCs w:val="26"/>
        </w:rPr>
      </w:pPr>
      <w:r w:rsidRPr="00B46175">
        <w:rPr>
          <w:sz w:val="26"/>
          <w:szCs w:val="26"/>
        </w:rPr>
        <w:br w:type="page"/>
      </w:r>
    </w:p>
    <w:p w14:paraId="1E8E6350" w14:textId="77777777" w:rsidR="00062D87" w:rsidRPr="00723165" w:rsidRDefault="00F6274C">
      <w:pPr>
        <w:spacing w:after="120"/>
        <w:jc w:val="center"/>
        <w:rPr>
          <w:sz w:val="36"/>
          <w:szCs w:val="36"/>
        </w:rPr>
      </w:pPr>
      <w:r w:rsidRPr="00723165">
        <w:rPr>
          <w:b/>
          <w:sz w:val="36"/>
          <w:szCs w:val="36"/>
        </w:rPr>
        <w:lastRenderedPageBreak/>
        <w:t>APPENDIX</w:t>
      </w:r>
    </w:p>
    <w:p w14:paraId="5784AF08" w14:textId="77777777" w:rsidR="00062D87" w:rsidRPr="00723165" w:rsidRDefault="00F6274C">
      <w:pPr>
        <w:spacing w:after="120"/>
        <w:jc w:val="center"/>
        <w:rPr>
          <w:sz w:val="36"/>
          <w:szCs w:val="36"/>
        </w:rPr>
      </w:pPr>
      <w:r w:rsidRPr="00723165">
        <w:rPr>
          <w:b/>
          <w:sz w:val="36"/>
          <w:szCs w:val="36"/>
        </w:rPr>
        <w:t>TEAM MEMBERS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062D87" w14:paraId="301DBD43" w14:textId="77777777">
        <w:trPr>
          <w:jc w:val="center"/>
        </w:trPr>
        <w:tc>
          <w:tcPr>
            <w:tcW w:w="3216" w:type="dxa"/>
            <w:vAlign w:val="center"/>
          </w:tcPr>
          <w:p w14:paraId="183B9DE0" w14:textId="62F393AF" w:rsidR="00062D87" w:rsidRDefault="00F6274C">
            <w:pPr>
              <w:spacing w:after="0" w:line="240" w:lineRule="auto"/>
            </w:pPr>
            <w:r>
              <w:rPr>
                <w:b/>
              </w:rPr>
              <w:t>Roll No.</w:t>
            </w:r>
          </w:p>
        </w:tc>
        <w:tc>
          <w:tcPr>
            <w:tcW w:w="3216" w:type="dxa"/>
            <w:vAlign w:val="center"/>
          </w:tcPr>
          <w:p w14:paraId="4224574B" w14:textId="77777777" w:rsidR="00062D87" w:rsidRDefault="00F6274C">
            <w:pPr>
              <w:spacing w:after="0" w:line="240" w:lineRule="auto"/>
            </w:pPr>
            <w:r>
              <w:rPr>
                <w:b/>
              </w:rPr>
              <w:t>Name</w:t>
            </w:r>
          </w:p>
        </w:tc>
        <w:tc>
          <w:tcPr>
            <w:tcW w:w="3216" w:type="dxa"/>
            <w:vAlign w:val="center"/>
          </w:tcPr>
          <w:p w14:paraId="0735A593" w14:textId="77777777" w:rsidR="00062D87" w:rsidRDefault="00F6274C">
            <w:pPr>
              <w:spacing w:after="0" w:line="240" w:lineRule="auto"/>
            </w:pPr>
            <w:r>
              <w:rPr>
                <w:b/>
              </w:rPr>
              <w:t>Role / Responsibility</w:t>
            </w:r>
          </w:p>
        </w:tc>
      </w:tr>
      <w:tr w:rsidR="00062D87" w14:paraId="31EE5C7E" w14:textId="77777777">
        <w:trPr>
          <w:jc w:val="center"/>
        </w:trPr>
        <w:tc>
          <w:tcPr>
            <w:tcW w:w="3216" w:type="dxa"/>
          </w:tcPr>
          <w:p w14:paraId="7FF28A67" w14:textId="5048C405" w:rsidR="00062D87" w:rsidRDefault="00F6274C">
            <w:pPr>
              <w:spacing w:after="120" w:line="240" w:lineRule="auto"/>
              <w:jc w:val="center"/>
            </w:pPr>
            <w:r>
              <w:t>25B11AI8</w:t>
            </w:r>
            <w:r w:rsidR="00005E02">
              <w:t>75</w:t>
            </w:r>
          </w:p>
          <w:p w14:paraId="16B4942C" w14:textId="77777777" w:rsidR="00062D87" w:rsidRDefault="00062D87">
            <w:pPr>
              <w:spacing w:after="0" w:line="240" w:lineRule="auto"/>
            </w:pPr>
          </w:p>
        </w:tc>
        <w:tc>
          <w:tcPr>
            <w:tcW w:w="3216" w:type="dxa"/>
          </w:tcPr>
          <w:p w14:paraId="28A50E1D" w14:textId="7F5ADFE6" w:rsidR="00062D87" w:rsidRDefault="00005E02">
            <w:pPr>
              <w:spacing w:after="0" w:line="240" w:lineRule="auto"/>
            </w:pPr>
            <w:r w:rsidRPr="00005E02">
              <w:t>PALAMANI CHENCHU MAHESH</w:t>
            </w:r>
          </w:p>
        </w:tc>
        <w:tc>
          <w:tcPr>
            <w:tcW w:w="3216" w:type="dxa"/>
          </w:tcPr>
          <w:p w14:paraId="5F1B35DE" w14:textId="77777777" w:rsidR="00062D87" w:rsidRDefault="00F6274C">
            <w:pPr>
              <w:spacing w:after="0" w:line="240" w:lineRule="auto"/>
            </w:pPr>
            <w:r>
              <w:t>Student Registration + Student Class</w:t>
            </w:r>
          </w:p>
        </w:tc>
      </w:tr>
      <w:tr w:rsidR="00062D87" w14:paraId="7925B377" w14:textId="77777777">
        <w:trPr>
          <w:jc w:val="center"/>
        </w:trPr>
        <w:tc>
          <w:tcPr>
            <w:tcW w:w="3216" w:type="dxa"/>
          </w:tcPr>
          <w:p w14:paraId="205F1542" w14:textId="40C22F85" w:rsidR="00062D87" w:rsidRDefault="00F6274C">
            <w:pPr>
              <w:spacing w:after="120" w:line="240" w:lineRule="auto"/>
              <w:jc w:val="center"/>
            </w:pPr>
            <w:r>
              <w:t>25B11AI</w:t>
            </w:r>
            <w:r w:rsidR="00005E02">
              <w:t>018</w:t>
            </w:r>
          </w:p>
          <w:p w14:paraId="7ABF4363" w14:textId="77777777" w:rsidR="00062D87" w:rsidRDefault="00062D87">
            <w:pPr>
              <w:spacing w:after="0" w:line="240" w:lineRule="auto"/>
            </w:pPr>
          </w:p>
        </w:tc>
        <w:tc>
          <w:tcPr>
            <w:tcW w:w="32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7"/>
            </w:tblGrid>
            <w:tr w:rsidR="00005E02" w:rsidRPr="00005E02" w14:paraId="1A9AF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D5B78" w14:textId="77777777" w:rsidR="00005E02" w:rsidRPr="00005E02" w:rsidRDefault="00005E02" w:rsidP="00005E02">
                  <w:pPr>
                    <w:spacing w:after="0" w:line="240" w:lineRule="auto"/>
                    <w:rPr>
                      <w:lang w:val="en-IN"/>
                    </w:rPr>
                  </w:pPr>
                  <w:r w:rsidRPr="00005E02">
                    <w:rPr>
                      <w:lang w:val="en-IN"/>
                    </w:rPr>
                    <w:t>AKSHINTALA DEVI SRI CHARAN</w:t>
                  </w:r>
                </w:p>
              </w:tc>
            </w:tr>
          </w:tbl>
          <w:p w14:paraId="46426514" w14:textId="77777777" w:rsidR="00005E02" w:rsidRPr="00005E02" w:rsidRDefault="00005E02" w:rsidP="00005E02">
            <w:pPr>
              <w:spacing w:after="0" w:line="240" w:lineRule="auto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5E02" w:rsidRPr="00005E02" w14:paraId="53A400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C8980" w14:textId="77777777" w:rsidR="00005E02" w:rsidRPr="00005E02" w:rsidRDefault="00005E02" w:rsidP="00005E0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68938EF" w14:textId="74A5E618" w:rsidR="00062D87" w:rsidRDefault="00062D87">
            <w:pPr>
              <w:spacing w:after="0" w:line="240" w:lineRule="auto"/>
            </w:pPr>
          </w:p>
        </w:tc>
        <w:tc>
          <w:tcPr>
            <w:tcW w:w="3216" w:type="dxa"/>
          </w:tcPr>
          <w:p w14:paraId="2959E7FE" w14:textId="29E532D1" w:rsidR="00062D87" w:rsidRDefault="00005E02">
            <w:pPr>
              <w:spacing w:after="0" w:line="240" w:lineRule="auto"/>
            </w:pPr>
            <w:r w:rsidRPr="00005E02">
              <w:t>Attendance marking and attendance display</w:t>
            </w:r>
          </w:p>
        </w:tc>
      </w:tr>
      <w:tr w:rsidR="00062D87" w14:paraId="0C8A8424" w14:textId="77777777">
        <w:trPr>
          <w:jc w:val="center"/>
        </w:trPr>
        <w:tc>
          <w:tcPr>
            <w:tcW w:w="3216" w:type="dxa"/>
          </w:tcPr>
          <w:p w14:paraId="3662E546" w14:textId="6080DEC6" w:rsidR="00062D87" w:rsidRDefault="00F6274C">
            <w:pPr>
              <w:spacing w:after="120" w:line="240" w:lineRule="auto"/>
              <w:jc w:val="center"/>
            </w:pPr>
            <w:r>
              <w:t>25B11AI</w:t>
            </w:r>
            <w:r w:rsidR="00005E02">
              <w:t>955</w:t>
            </w:r>
          </w:p>
          <w:p w14:paraId="0B0290D0" w14:textId="77777777" w:rsidR="00062D87" w:rsidRDefault="00062D87">
            <w:pPr>
              <w:spacing w:after="0" w:line="240" w:lineRule="auto"/>
            </w:pPr>
          </w:p>
        </w:tc>
        <w:tc>
          <w:tcPr>
            <w:tcW w:w="3216" w:type="dxa"/>
          </w:tcPr>
          <w:p w14:paraId="7C7A41FE" w14:textId="18ABA7A8" w:rsidR="00062D87" w:rsidRDefault="00C126FB">
            <w:pPr>
              <w:spacing w:after="0" w:line="240" w:lineRule="auto"/>
            </w:pPr>
            <w:r w:rsidRPr="00C126FB">
              <w:t>PILLI LOKESH</w:t>
            </w:r>
          </w:p>
        </w:tc>
        <w:tc>
          <w:tcPr>
            <w:tcW w:w="3216" w:type="dxa"/>
          </w:tcPr>
          <w:p w14:paraId="7942A395" w14:textId="5AF0392D" w:rsidR="00062D87" w:rsidRDefault="00C126FB">
            <w:pPr>
              <w:spacing w:after="0" w:line="240" w:lineRule="auto"/>
            </w:pPr>
            <w:r w:rsidRPr="00C126FB">
              <w:t>Student search and menu operations</w:t>
            </w:r>
          </w:p>
        </w:tc>
      </w:tr>
      <w:tr w:rsidR="00062D87" w14:paraId="60FF1F0C" w14:textId="77777777">
        <w:trPr>
          <w:jc w:val="center"/>
        </w:trPr>
        <w:tc>
          <w:tcPr>
            <w:tcW w:w="3216" w:type="dxa"/>
          </w:tcPr>
          <w:p w14:paraId="38FC1A0B" w14:textId="4678EE5C" w:rsidR="00062D87" w:rsidRDefault="00F6274C">
            <w:pPr>
              <w:spacing w:after="120" w:line="240" w:lineRule="auto"/>
              <w:jc w:val="center"/>
            </w:pPr>
            <w:r>
              <w:t>2</w:t>
            </w:r>
            <w:r w:rsidR="00C126FB">
              <w:t>6</w:t>
            </w:r>
            <w:r>
              <w:t>B</w:t>
            </w:r>
            <w:r w:rsidR="00C126FB">
              <w:t>2</w:t>
            </w:r>
            <w:r>
              <w:t>1AI0</w:t>
            </w:r>
            <w:r w:rsidR="00C126FB">
              <w:t>04</w:t>
            </w:r>
          </w:p>
          <w:p w14:paraId="3A7FDDFB" w14:textId="77777777" w:rsidR="00062D87" w:rsidRDefault="00062D87">
            <w:pPr>
              <w:spacing w:after="0" w:line="240" w:lineRule="auto"/>
            </w:pPr>
          </w:p>
        </w:tc>
        <w:tc>
          <w:tcPr>
            <w:tcW w:w="3216" w:type="dxa"/>
          </w:tcPr>
          <w:p w14:paraId="5673B2AF" w14:textId="4DDB4654" w:rsidR="00062D87" w:rsidRDefault="00C126FB">
            <w:pPr>
              <w:spacing w:after="0" w:line="240" w:lineRule="auto"/>
            </w:pPr>
            <w:r w:rsidRPr="00C126FB">
              <w:t>GORLI KUSA RAJU</w:t>
            </w:r>
          </w:p>
        </w:tc>
        <w:tc>
          <w:tcPr>
            <w:tcW w:w="3216" w:type="dxa"/>
          </w:tcPr>
          <w:p w14:paraId="2F9ACEDF" w14:textId="1452155C" w:rsidR="00062D87" w:rsidRDefault="00C126FB">
            <w:pPr>
              <w:spacing w:after="0" w:line="240" w:lineRule="auto"/>
            </w:pPr>
            <w:r w:rsidRPr="00C126FB">
              <w:t>Testing, documentation, and report preparation</w:t>
            </w:r>
          </w:p>
        </w:tc>
      </w:tr>
    </w:tbl>
    <w:p w14:paraId="3656E7A0" w14:textId="77777777" w:rsidR="00062D87" w:rsidRDefault="00062D87"/>
    <w:sectPr w:rsidR="00062D87">
      <w:footerReference w:type="default" r:id="rId18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F181C" w14:textId="77777777" w:rsidR="00BE4C65" w:rsidRDefault="00BE4C65">
      <w:pPr>
        <w:spacing w:line="240" w:lineRule="auto"/>
      </w:pPr>
      <w:r>
        <w:separator/>
      </w:r>
    </w:p>
  </w:endnote>
  <w:endnote w:type="continuationSeparator" w:id="0">
    <w:p w14:paraId="263BF61F" w14:textId="77777777" w:rsidR="00BE4C65" w:rsidRDefault="00BE4C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80833" w14:textId="77777777" w:rsidR="00062D87" w:rsidRDefault="00F6274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08071" w14:textId="77777777" w:rsidR="00BE4C65" w:rsidRDefault="00BE4C65">
      <w:pPr>
        <w:spacing w:after="0"/>
      </w:pPr>
      <w:r>
        <w:separator/>
      </w:r>
    </w:p>
  </w:footnote>
  <w:footnote w:type="continuationSeparator" w:id="0">
    <w:p w14:paraId="2B4F561B" w14:textId="77777777" w:rsidR="00BE4C65" w:rsidRDefault="00BE4C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4C4D3B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E5676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70068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00F02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EC2192"/>
    <w:multiLevelType w:val="multilevel"/>
    <w:tmpl w:val="2768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EF736C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2655D"/>
    <w:multiLevelType w:val="multilevel"/>
    <w:tmpl w:val="BF3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E7FED"/>
    <w:multiLevelType w:val="multilevel"/>
    <w:tmpl w:val="D8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61989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56150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169B2"/>
    <w:multiLevelType w:val="multilevel"/>
    <w:tmpl w:val="5B78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5421C"/>
    <w:multiLevelType w:val="hybridMultilevel"/>
    <w:tmpl w:val="CF0A4BB8"/>
    <w:lvl w:ilvl="0" w:tplc="40090009">
      <w:start w:val="1"/>
      <w:numFmt w:val="bullet"/>
      <w:lvlText w:val=""/>
      <w:lvlJc w:val="left"/>
      <w:pPr>
        <w:ind w:left="9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8" w15:restartNumberingAfterBreak="0">
    <w:nsid w:val="7D3F1B7D"/>
    <w:multiLevelType w:val="multilevel"/>
    <w:tmpl w:val="997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06145">
    <w:abstractNumId w:val="5"/>
  </w:num>
  <w:num w:numId="2" w16cid:durableId="1010913057">
    <w:abstractNumId w:val="3"/>
  </w:num>
  <w:num w:numId="3" w16cid:durableId="1858808580">
    <w:abstractNumId w:val="2"/>
  </w:num>
  <w:num w:numId="4" w16cid:durableId="455370793">
    <w:abstractNumId w:val="4"/>
  </w:num>
  <w:num w:numId="5" w16cid:durableId="1314946898">
    <w:abstractNumId w:val="1"/>
  </w:num>
  <w:num w:numId="6" w16cid:durableId="1491558559">
    <w:abstractNumId w:val="0"/>
  </w:num>
  <w:num w:numId="7" w16cid:durableId="49230937">
    <w:abstractNumId w:val="14"/>
  </w:num>
  <w:num w:numId="8" w16cid:durableId="651831322">
    <w:abstractNumId w:val="10"/>
  </w:num>
  <w:num w:numId="9" w16cid:durableId="830605267">
    <w:abstractNumId w:val="12"/>
  </w:num>
  <w:num w:numId="10" w16cid:durableId="906645935">
    <w:abstractNumId w:val="11"/>
  </w:num>
  <w:num w:numId="11" w16cid:durableId="832725910">
    <w:abstractNumId w:val="7"/>
  </w:num>
  <w:num w:numId="12" w16cid:durableId="2076005511">
    <w:abstractNumId w:val="15"/>
  </w:num>
  <w:num w:numId="13" w16cid:durableId="167909844">
    <w:abstractNumId w:val="6"/>
  </w:num>
  <w:num w:numId="14" w16cid:durableId="1043022779">
    <w:abstractNumId w:val="18"/>
  </w:num>
  <w:num w:numId="15" w16cid:durableId="1080173209">
    <w:abstractNumId w:val="8"/>
  </w:num>
  <w:num w:numId="16" w16cid:durableId="1058017532">
    <w:abstractNumId w:val="16"/>
  </w:num>
  <w:num w:numId="17" w16cid:durableId="2108230496">
    <w:abstractNumId w:val="13"/>
  </w:num>
  <w:num w:numId="18" w16cid:durableId="1635867970">
    <w:abstractNumId w:val="9"/>
  </w:num>
  <w:num w:numId="19" w16cid:durableId="18058065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E02"/>
    <w:rsid w:val="00024238"/>
    <w:rsid w:val="00034616"/>
    <w:rsid w:val="0006063C"/>
    <w:rsid w:val="00062D87"/>
    <w:rsid w:val="000D7DEB"/>
    <w:rsid w:val="000F3731"/>
    <w:rsid w:val="0015074B"/>
    <w:rsid w:val="001C3252"/>
    <w:rsid w:val="001E40F0"/>
    <w:rsid w:val="00235FB6"/>
    <w:rsid w:val="00243490"/>
    <w:rsid w:val="0029639D"/>
    <w:rsid w:val="002D238F"/>
    <w:rsid w:val="00304D6C"/>
    <w:rsid w:val="00326F90"/>
    <w:rsid w:val="00346492"/>
    <w:rsid w:val="003600CF"/>
    <w:rsid w:val="003A7E84"/>
    <w:rsid w:val="00423EC8"/>
    <w:rsid w:val="00433E0A"/>
    <w:rsid w:val="004526C9"/>
    <w:rsid w:val="00463F7F"/>
    <w:rsid w:val="00485EE1"/>
    <w:rsid w:val="004C5EB7"/>
    <w:rsid w:val="004F7B69"/>
    <w:rsid w:val="00515ECE"/>
    <w:rsid w:val="00522C2F"/>
    <w:rsid w:val="00572240"/>
    <w:rsid w:val="005F5D3A"/>
    <w:rsid w:val="00602437"/>
    <w:rsid w:val="006132E5"/>
    <w:rsid w:val="006721F3"/>
    <w:rsid w:val="00681FA5"/>
    <w:rsid w:val="00684753"/>
    <w:rsid w:val="006B23D8"/>
    <w:rsid w:val="006C5B9A"/>
    <w:rsid w:val="00723165"/>
    <w:rsid w:val="00784F51"/>
    <w:rsid w:val="007E1828"/>
    <w:rsid w:val="00824FA4"/>
    <w:rsid w:val="008300E1"/>
    <w:rsid w:val="008A2ECD"/>
    <w:rsid w:val="009536CF"/>
    <w:rsid w:val="00981650"/>
    <w:rsid w:val="009D3B35"/>
    <w:rsid w:val="00A21FD2"/>
    <w:rsid w:val="00A40EE8"/>
    <w:rsid w:val="00A7291B"/>
    <w:rsid w:val="00A82FA0"/>
    <w:rsid w:val="00A8398A"/>
    <w:rsid w:val="00A91344"/>
    <w:rsid w:val="00AA1D8D"/>
    <w:rsid w:val="00AF499F"/>
    <w:rsid w:val="00AF4F95"/>
    <w:rsid w:val="00B06AA9"/>
    <w:rsid w:val="00B46175"/>
    <w:rsid w:val="00B47730"/>
    <w:rsid w:val="00B66C05"/>
    <w:rsid w:val="00B720DB"/>
    <w:rsid w:val="00BE4C65"/>
    <w:rsid w:val="00C126FB"/>
    <w:rsid w:val="00C432B2"/>
    <w:rsid w:val="00C75161"/>
    <w:rsid w:val="00C85B66"/>
    <w:rsid w:val="00C947E6"/>
    <w:rsid w:val="00CB0664"/>
    <w:rsid w:val="00CB7511"/>
    <w:rsid w:val="00D33F69"/>
    <w:rsid w:val="00D470ED"/>
    <w:rsid w:val="00D54C5E"/>
    <w:rsid w:val="00D7580F"/>
    <w:rsid w:val="00D87451"/>
    <w:rsid w:val="00E803D2"/>
    <w:rsid w:val="00EB56BB"/>
    <w:rsid w:val="00EB7B96"/>
    <w:rsid w:val="00F3688A"/>
    <w:rsid w:val="00F6274C"/>
    <w:rsid w:val="00F94573"/>
    <w:rsid w:val="00FC693F"/>
    <w:rsid w:val="00FD7280"/>
    <w:rsid w:val="00FE0909"/>
    <w:rsid w:val="7832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17C81"/>
  <w14:defaultImageDpi w14:val="300"/>
  <w15:docId w15:val="{4455E897-E469-449B-9424-7324797A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3924</Words>
  <Characters>22367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palamani mahesh</cp:lastModifiedBy>
  <cp:revision>2</cp:revision>
  <dcterms:created xsi:type="dcterms:W3CDTF">2026-10-26T07:57:00Z</dcterms:created>
  <dcterms:modified xsi:type="dcterms:W3CDTF">2026-10-26T07:57:00Z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eyJoZGlkIjoiM2NkYTNkYTYyNjZlODhhODI5NDM2MjIyMzcyODhhNmYiLCJ1c2VySWQiOiI1NDk3NTgxMDA5MDQifQ==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6B62C2106629482093F67017D1B0C918_12</vt:lpwstr>
  </property>
</Properties>
</file>